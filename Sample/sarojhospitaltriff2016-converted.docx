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5" w:line="261" w:lineRule="auto"/>
        <w:ind w:left="4819" w:right="2866" w:hanging="1518"/>
        <w:jc w:val="center"/>
        <w:rPr>
          <w:rFonts w:hint="default"/>
          <w:color w:val="231F20"/>
          <w:spacing w:val="2"/>
          <w:w w:val="105"/>
          <w:u w:val="single" w:color="231F20"/>
          <w:lang w:val="en-US"/>
        </w:rPr>
      </w:pPr>
      <w:r>
        <w:rPr>
          <w:rFonts w:hint="default"/>
          <w:color w:val="231F20"/>
          <w:spacing w:val="2"/>
          <w:w w:val="105"/>
          <w:u w:val="single" w:color="231F20"/>
          <w:lang w:val="en-US"/>
        </w:rPr>
        <w:t>Dixit Hospital</w:t>
      </w:r>
    </w:p>
    <w:p>
      <w:pPr>
        <w:pStyle w:val="2"/>
        <w:spacing w:before="85" w:line="261" w:lineRule="auto"/>
        <w:ind w:left="4819" w:right="2866" w:hanging="1518"/>
        <w:jc w:val="center"/>
        <w:rPr>
          <w:u w:val="none"/>
        </w:rPr>
      </w:pPr>
      <w:r>
        <w:rPr>
          <w:smallCaps w:val="0"/>
          <w:color w:val="231F20"/>
          <w:w w:val="102"/>
          <w:u w:val="single" w:color="231F20"/>
        </w:rPr>
        <w:t>INDEX</w:t>
      </w:r>
    </w:p>
    <w:p>
      <w:pPr>
        <w:tabs>
          <w:tab w:val="left" w:pos="8982"/>
        </w:tabs>
        <w:spacing w:before="0" w:line="261" w:lineRule="exact"/>
        <w:ind w:left="130" w:right="0" w:firstLine="0"/>
        <w:jc w:val="left"/>
        <w:rPr>
          <w:sz w:val="24"/>
        </w:rPr>
      </w:pPr>
      <w:r>
        <w:rPr>
          <w:color w:val="231F20"/>
          <w:sz w:val="24"/>
        </w:rPr>
        <w:t>Brief</w:t>
      </w:r>
      <w:r>
        <w:rPr>
          <w:color w:val="231F20"/>
          <w:spacing w:val="-51"/>
          <w:sz w:val="24"/>
        </w:rPr>
        <w:t xml:space="preserve"> </w:t>
      </w:r>
      <w:r>
        <w:rPr>
          <w:color w:val="231F20"/>
          <w:sz w:val="24"/>
        </w:rPr>
        <w:t>Subject</w:t>
      </w:r>
      <w:r>
        <w:rPr>
          <w:color w:val="231F20"/>
          <w:spacing w:val="-50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51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50"/>
          <w:sz w:val="24"/>
        </w:rPr>
        <w:t xml:space="preserve"> </w:t>
      </w:r>
      <w:r>
        <w:rPr>
          <w:color w:val="231F20"/>
          <w:sz w:val="24"/>
        </w:rPr>
        <w:t>Item</w:t>
      </w:r>
      <w:r>
        <w:rPr>
          <w:color w:val="231F20"/>
          <w:sz w:val="24"/>
        </w:rPr>
        <w:tab/>
      </w:r>
      <w:r>
        <w:rPr>
          <w:color w:val="231F20"/>
          <w:spacing w:val="-5"/>
          <w:sz w:val="24"/>
        </w:rPr>
        <w:t>PAGE.</w:t>
      </w:r>
      <w:r>
        <w:rPr>
          <w:color w:val="231F20"/>
          <w:spacing w:val="14"/>
          <w:sz w:val="24"/>
        </w:rPr>
        <w:t xml:space="preserve"> </w:t>
      </w:r>
      <w:r>
        <w:rPr>
          <w:color w:val="231F20"/>
          <w:spacing w:val="-4"/>
          <w:sz w:val="24"/>
        </w:rPr>
        <w:t>NO.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9"/>
            <w:tabs>
              <w:tab w:val="right" w:pos="9635"/>
            </w:tabs>
            <w:spacing w:before="442"/>
          </w:pPr>
          <w:r>
            <w:rPr>
              <w:color w:val="231F20"/>
            </w:rPr>
            <w:t>Registration &amp;</w:t>
          </w:r>
          <w:r>
            <w:rPr>
              <w:color w:val="231F20"/>
              <w:spacing w:val="-39"/>
            </w:rPr>
            <w:t xml:space="preserve"> </w:t>
          </w:r>
          <w:r>
            <w:rPr>
              <w:color w:val="231F20"/>
            </w:rPr>
            <w:t>Accommodation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1-2</w:t>
          </w:r>
        </w:p>
        <w:p>
          <w:pPr>
            <w:pStyle w:val="9"/>
            <w:tabs>
              <w:tab w:val="right" w:pos="9553"/>
            </w:tabs>
          </w:pPr>
          <w:r>
            <w:fldChar w:fldCharType="begin"/>
          </w:r>
          <w:r>
            <w:instrText xml:space="preserve"> HYPERLINK \l "_TOC_250019" </w:instrText>
          </w:r>
          <w:r>
            <w:fldChar w:fldCharType="separate"/>
          </w:r>
          <w:r>
            <w:rPr>
              <w:color w:val="231F20"/>
            </w:rPr>
            <w:t>Day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Care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Policy</w:t>
          </w:r>
          <w:r>
            <w:rPr>
              <w:color w:val="231F20"/>
            </w:rPr>
            <w:tab/>
          </w:r>
          <w:r>
            <w:rPr>
              <w:color w:val="231F20"/>
            </w:rPr>
            <w:t>3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553"/>
            </w:tabs>
            <w:spacing w:before="129"/>
          </w:pPr>
          <w:r>
            <w:rPr>
              <w:color w:val="231F20"/>
            </w:rPr>
            <w:t>Advance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on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Admission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Booking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4</w:t>
          </w:r>
        </w:p>
        <w:p>
          <w:pPr>
            <w:pStyle w:val="9"/>
            <w:tabs>
              <w:tab w:val="right" w:pos="9553"/>
            </w:tabs>
          </w:pPr>
          <w:r>
            <w:rPr>
              <w:color w:val="231F20"/>
            </w:rPr>
            <w:t>Multiorgan</w:t>
          </w:r>
          <w:r>
            <w:rPr>
              <w:color w:val="231F20"/>
              <w:spacing w:val="-29"/>
            </w:rPr>
            <w:t xml:space="preserve"> </w:t>
          </w:r>
          <w:r>
            <w:rPr>
              <w:color w:val="231F20"/>
            </w:rPr>
            <w:t>Transplant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Joint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Replacement</w:t>
          </w:r>
          <w:r>
            <w:rPr>
              <w:color w:val="231F20"/>
            </w:rPr>
            <w:tab/>
          </w:r>
          <w:r>
            <w:rPr>
              <w:color w:val="231F20"/>
            </w:rPr>
            <w:t>5</w:t>
          </w:r>
        </w:p>
        <w:p>
          <w:pPr>
            <w:pStyle w:val="9"/>
            <w:tabs>
              <w:tab w:val="right" w:pos="9552"/>
            </w:tabs>
            <w:spacing w:before="129"/>
          </w:pPr>
          <w:r>
            <w:rPr>
              <w:color w:val="231F20"/>
            </w:rPr>
            <w:t>Casualty &amp;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</w:rPr>
            <w:t>Ambulance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6</w:t>
          </w:r>
        </w:p>
        <w:p>
          <w:pPr>
            <w:pStyle w:val="9"/>
            <w:tabs>
              <w:tab w:val="right" w:pos="9552"/>
            </w:tabs>
          </w:pPr>
          <w:r>
            <w:rPr>
              <w:color w:val="231F20"/>
            </w:rPr>
            <w:t>Ultrasound &amp;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</w:rPr>
            <w:t>ECG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7</w:t>
          </w:r>
        </w:p>
        <w:p>
          <w:pPr>
            <w:pStyle w:val="9"/>
            <w:tabs>
              <w:tab w:val="right" w:pos="9552"/>
            </w:tabs>
          </w:pPr>
          <w:r>
            <w:rPr>
              <w:color w:val="231F20"/>
            </w:rPr>
            <w:t>X-Ray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8</w:t>
          </w:r>
        </w:p>
        <w:p>
          <w:pPr>
            <w:pStyle w:val="9"/>
            <w:tabs>
              <w:tab w:val="right" w:pos="9552"/>
            </w:tabs>
            <w:spacing w:before="129"/>
          </w:pPr>
          <w:r>
            <w:rPr>
              <w:color w:val="231F20"/>
              <w:spacing w:val="2"/>
            </w:rPr>
            <w:t>CT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9</w:t>
          </w:r>
        </w:p>
        <w:p>
          <w:pPr>
            <w:pStyle w:val="9"/>
            <w:tabs>
              <w:tab w:val="right" w:pos="9737"/>
            </w:tabs>
          </w:pPr>
          <w:r>
            <w:rPr>
              <w:color w:val="231F20"/>
            </w:rPr>
            <w:t>Lab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10-22</w:t>
          </w:r>
        </w:p>
        <w:p>
          <w:pPr>
            <w:pStyle w:val="9"/>
            <w:tabs>
              <w:tab w:val="right" w:pos="9604"/>
            </w:tabs>
          </w:pPr>
          <w:r>
            <w:fldChar w:fldCharType="begin"/>
          </w:r>
          <w:r>
            <w:instrText xml:space="preserve"> HYPERLINK \l "_TOC_250018" </w:instrText>
          </w:r>
          <w:r>
            <w:fldChar w:fldCharType="separate"/>
          </w:r>
          <w:r>
            <w:rPr>
              <w:color w:val="231F20"/>
            </w:rPr>
            <w:t>Equipment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Charges</w:t>
          </w:r>
          <w:r>
            <w:rPr>
              <w:color w:val="231F20"/>
            </w:rPr>
            <w:tab/>
          </w:r>
          <w:r>
            <w:rPr>
              <w:color w:val="231F20"/>
            </w:rPr>
            <w:t>23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fldChar w:fldCharType="begin"/>
          </w:r>
          <w:r>
            <w:instrText xml:space="preserve"> HYPERLINK \l "_TOC_250017"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Physiotherapy</w:t>
          </w:r>
          <w:r>
            <w:rPr>
              <w:color w:val="231F20"/>
            </w:rPr>
            <w:tab/>
          </w:r>
          <w:r>
            <w:rPr>
              <w:color w:val="231F20"/>
            </w:rPr>
            <w:t>24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"_TOC_250016"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</w:rPr>
            <w:t>General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</w:rPr>
            <w:tab/>
          </w:r>
          <w:r>
            <w:rPr>
              <w:color w:val="231F20"/>
            </w:rPr>
            <w:t>25-29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  <w:spacing w:before="129"/>
          </w:pPr>
          <w:r>
            <w:rPr>
              <w:color w:val="231F20"/>
            </w:rPr>
            <w:t>Department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Obst.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Gynae</w:t>
          </w:r>
          <w:r>
            <w:rPr>
              <w:color w:val="231F20"/>
            </w:rPr>
            <w:tab/>
          </w:r>
          <w:r>
            <w:rPr>
              <w:color w:val="231F20"/>
            </w:rPr>
            <w:t>30-35</w:t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"_TOC_250015"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Urology</w:t>
          </w:r>
          <w:r>
            <w:rPr>
              <w:color w:val="231F20"/>
            </w:rPr>
            <w:tab/>
          </w:r>
          <w:r>
            <w:rPr>
              <w:color w:val="231F20"/>
            </w:rPr>
            <w:t>36-37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"_TOC_250014"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9"/>
            </w:rPr>
            <w:t xml:space="preserve"> </w:t>
          </w:r>
          <w:r>
            <w:rPr>
              <w:color w:val="231F20"/>
            </w:rPr>
            <w:t>Plastic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</w:rPr>
            <w:tab/>
          </w:r>
          <w:r>
            <w:rPr>
              <w:color w:val="231F20"/>
            </w:rPr>
            <w:t>38-41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fldChar w:fldCharType="begin"/>
          </w:r>
          <w:r>
            <w:instrText xml:space="preserve"> HYPERLINK \l "_TOC_250013"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</w:rPr>
            <w:t>Neuro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</w:rPr>
            <w:tab/>
          </w:r>
          <w:r>
            <w:rPr>
              <w:color w:val="231F20"/>
            </w:rPr>
            <w:t>42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"_TOC_250012"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Orthopaedics</w:t>
          </w:r>
          <w:r>
            <w:rPr>
              <w:color w:val="231F20"/>
            </w:rPr>
            <w:tab/>
          </w:r>
          <w:r>
            <w:rPr>
              <w:color w:val="231F20"/>
            </w:rPr>
            <w:t>43-46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  <w:spacing w:before="129"/>
          </w:pPr>
          <w:r>
            <w:fldChar w:fldCharType="begin"/>
          </w:r>
          <w:r>
            <w:instrText xml:space="preserve"> HYPERLINK \l "_TOC_250011"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ENT</w:t>
          </w:r>
          <w:r>
            <w:rPr>
              <w:color w:val="231F20"/>
            </w:rPr>
            <w:tab/>
          </w:r>
          <w:r>
            <w:rPr>
              <w:color w:val="231F20"/>
            </w:rPr>
            <w:t>47-49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</w:pPr>
          <w:r>
            <w:fldChar w:fldCharType="begin"/>
          </w:r>
          <w:r>
            <w:instrText xml:space="preserve"> HYPERLINK \l "_TOC_250010"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Medicine</w:t>
          </w:r>
          <w:r>
            <w:rPr>
              <w:color w:val="231F20"/>
            </w:rPr>
            <w:tab/>
          </w:r>
          <w:r>
            <w:rPr>
              <w:color w:val="231F20"/>
            </w:rPr>
            <w:t>50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Paediatric</w:t>
          </w:r>
          <w:r>
            <w:rPr>
              <w:color w:val="231F20"/>
            </w:rPr>
            <w:tab/>
          </w:r>
          <w:r>
            <w:rPr>
              <w:color w:val="231F20"/>
            </w:rPr>
            <w:t>51-52</w:t>
          </w:r>
        </w:p>
        <w:p>
          <w:pPr>
            <w:pStyle w:val="9"/>
            <w:tabs>
              <w:tab w:val="right" w:pos="9737"/>
            </w:tabs>
            <w:spacing w:before="129"/>
          </w:pPr>
          <w:r>
            <w:fldChar w:fldCharType="begin"/>
          </w:r>
          <w:r>
            <w:instrText xml:space="preserve"> HYPERLINK \l "_TOC_250009"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9"/>
            </w:rPr>
            <w:t xml:space="preserve"> </w:t>
          </w:r>
          <w:r>
            <w:rPr>
              <w:color w:val="231F20"/>
            </w:rPr>
            <w:t>Paediatric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</w:rPr>
            <w:tab/>
          </w:r>
          <w:r>
            <w:rPr>
              <w:color w:val="231F20"/>
            </w:rPr>
            <w:t>53-55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Skin</w:t>
          </w:r>
          <w:r>
            <w:rPr>
              <w:color w:val="231F20"/>
            </w:rPr>
            <w:tab/>
          </w:r>
          <w:r>
            <w:rPr>
              <w:color w:val="231F20"/>
            </w:rPr>
            <w:t>56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Dental</w:t>
          </w:r>
          <w:r>
            <w:rPr>
              <w:color w:val="231F20"/>
            </w:rPr>
            <w:tab/>
          </w:r>
          <w:r>
            <w:rPr>
              <w:color w:val="231F20"/>
            </w:rPr>
            <w:t>57-58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Psychiatry</w:t>
          </w:r>
          <w:r>
            <w:rPr>
              <w:color w:val="231F20"/>
            </w:rPr>
            <w:tab/>
          </w:r>
          <w:r>
            <w:rPr>
              <w:color w:val="231F20"/>
            </w:rPr>
            <w:t>59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</w:pPr>
          <w:r>
            <w:rPr>
              <w:color w:val="231F20"/>
            </w:rPr>
            <w:t>Department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Respiratory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Care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&amp;Allergy</w:t>
          </w:r>
          <w:r>
            <w:rPr>
              <w:color w:val="231F20"/>
            </w:rPr>
            <w:tab/>
          </w:r>
          <w:r>
            <w:rPr>
              <w:color w:val="231F20"/>
            </w:rPr>
            <w:t>60</w:t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rPr>
              <w:color w:val="231F20"/>
            </w:rPr>
            <w:t>Department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Nephrology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Dialysis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&amp;Transp.</w:t>
          </w:r>
          <w:r>
            <w:rPr>
              <w:color w:val="231F20"/>
            </w:rPr>
            <w:tab/>
          </w:r>
          <w:r>
            <w:rPr>
              <w:color w:val="231F20"/>
            </w:rPr>
            <w:t>61</w:t>
          </w:r>
        </w:p>
        <w:p>
          <w:pPr>
            <w:pStyle w:val="9"/>
            <w:tabs>
              <w:tab w:val="right" w:pos="9737"/>
            </w:tabs>
          </w:pP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EYE</w:t>
          </w:r>
          <w:r>
            <w:rPr>
              <w:color w:val="231F20"/>
            </w:rPr>
            <w:tab/>
          </w:r>
          <w:r>
            <w:rPr>
              <w:color w:val="231F20"/>
            </w:rPr>
            <w:t>62-67</w:t>
          </w:r>
        </w:p>
        <w:p>
          <w:pPr>
            <w:pStyle w:val="9"/>
            <w:tabs>
              <w:tab w:val="right" w:pos="9737"/>
            </w:tabs>
          </w:pP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Gastroentrology</w:t>
          </w:r>
          <w:r>
            <w:rPr>
              <w:color w:val="231F20"/>
            </w:rPr>
            <w:tab/>
          </w:r>
          <w:r>
            <w:rPr>
              <w:color w:val="231F20"/>
            </w:rPr>
            <w:t>68-70</w:t>
          </w:r>
        </w:p>
        <w:p>
          <w:pPr>
            <w:pStyle w:val="9"/>
            <w:tabs>
              <w:tab w:val="right" w:pos="9737"/>
            </w:tabs>
            <w:spacing w:before="129"/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22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21"/>
            </w:rPr>
            <w:t xml:space="preserve"> </w:t>
          </w:r>
          <w:r>
            <w:rPr>
              <w:color w:val="231F20"/>
            </w:rPr>
            <w:t>Chest</w:t>
          </w:r>
          <w:r>
            <w:rPr>
              <w:color w:val="231F20"/>
              <w:spacing w:val="-21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  <w:spacing w:val="-21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21"/>
            </w:rPr>
            <w:t xml:space="preserve"> </w:t>
          </w:r>
          <w:r>
            <w:rPr>
              <w:color w:val="231F20"/>
            </w:rPr>
            <w:t>Peripheral</w:t>
          </w:r>
          <w:r>
            <w:rPr>
              <w:color w:val="231F20"/>
              <w:spacing w:val="-22"/>
            </w:rPr>
            <w:t xml:space="preserve"> </w:t>
          </w:r>
          <w:r>
            <w:rPr>
              <w:color w:val="231F20"/>
            </w:rPr>
            <w:t>&amp;Vascular</w:t>
          </w:r>
          <w:r>
            <w:rPr>
              <w:color w:val="231F20"/>
              <w:spacing w:val="-21"/>
            </w:rPr>
            <w:t xml:space="preserve"> </w:t>
          </w:r>
          <w:r>
            <w:rPr>
              <w:color w:val="231F20"/>
            </w:rPr>
            <w:t>Surgery</w:t>
          </w:r>
          <w:r>
            <w:rPr>
              <w:color w:val="231F20"/>
            </w:rPr>
            <w:tab/>
          </w:r>
          <w:r>
            <w:rPr>
              <w:color w:val="231F20"/>
            </w:rPr>
            <w:t>71-72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Anaesthesia</w:t>
          </w:r>
          <w:r>
            <w:rPr>
              <w:color w:val="231F20"/>
            </w:rPr>
            <w:tab/>
          </w:r>
          <w:r>
            <w:rPr>
              <w:color w:val="231F20"/>
            </w:rPr>
            <w:t>73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Cardiology</w:t>
          </w:r>
          <w:r>
            <w:rPr>
              <w:color w:val="231F20"/>
            </w:rPr>
            <w:tab/>
          </w:r>
          <w:r>
            <w:rPr>
              <w:color w:val="231F20"/>
            </w:rPr>
            <w:t>74-78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</w:rPr>
            <w:t>Blood</w:t>
          </w:r>
          <w:r>
            <w:rPr>
              <w:color w:val="231F20"/>
              <w:spacing w:val="-18"/>
            </w:rPr>
            <w:t xml:space="preserve"> </w:t>
          </w:r>
          <w:r>
            <w:rPr>
              <w:color w:val="231F20"/>
            </w:rPr>
            <w:t>Bank</w:t>
          </w:r>
          <w:r>
            <w:rPr>
              <w:color w:val="231F20"/>
            </w:rPr>
            <w:tab/>
          </w:r>
          <w:r>
            <w:rPr>
              <w:color w:val="231F20"/>
            </w:rPr>
            <w:t>79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rPr>
              <w:color w:val="231F20"/>
            </w:rPr>
            <w:t>Department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Neurology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EEG</w:t>
          </w:r>
          <w:r>
            <w:rPr>
              <w:color w:val="231F20"/>
            </w:rPr>
            <w:tab/>
          </w:r>
          <w:r>
            <w:rPr>
              <w:color w:val="231F20"/>
            </w:rPr>
            <w:t>80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604"/>
            </w:tabs>
            <w:spacing w:before="129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rPr>
              <w:color w:val="231F20"/>
            </w:rPr>
            <w:t>Department of</w:t>
          </w:r>
          <w:r>
            <w:rPr>
              <w:color w:val="231F20"/>
              <w:spacing w:val="-39"/>
            </w:rPr>
            <w:t xml:space="preserve"> </w:t>
          </w:r>
          <w:r>
            <w:rPr>
              <w:color w:val="231F20"/>
            </w:rPr>
            <w:t>Interventional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Radiology</w:t>
          </w:r>
          <w:r>
            <w:rPr>
              <w:color w:val="231F20"/>
            </w:rPr>
            <w:tab/>
          </w:r>
          <w:r>
            <w:rPr>
              <w:color w:val="231F20"/>
            </w:rPr>
            <w:t>81</w:t>
          </w:r>
          <w:r>
            <w:rPr>
              <w:color w:val="231F20"/>
            </w:rPr>
            <w:fldChar w:fldCharType="end"/>
          </w:r>
        </w:p>
        <w:p>
          <w:pPr>
            <w:pStyle w:val="9"/>
            <w:tabs>
              <w:tab w:val="right" w:pos="9737"/>
            </w:tabs>
          </w:pPr>
          <w:r>
            <w:rPr>
              <w:color w:val="231F20"/>
            </w:rPr>
            <w:t>Cancellation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of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Booking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&amp;</w:t>
          </w:r>
          <w:r>
            <w:rPr>
              <w:color w:val="231F20"/>
              <w:spacing w:val="-20"/>
            </w:rPr>
            <w:t xml:space="preserve"> </w:t>
          </w:r>
          <w:r>
            <w:rPr>
              <w:color w:val="231F20"/>
            </w:rPr>
            <w:t>Computation</w:t>
          </w:r>
          <w:r>
            <w:rPr>
              <w:color w:val="231F20"/>
              <w:spacing w:val="-19"/>
            </w:rPr>
            <w:t xml:space="preserve"> </w:t>
          </w:r>
          <w:r>
            <w:rPr>
              <w:color w:val="231F20"/>
            </w:rPr>
            <w:t>Guide</w:t>
          </w:r>
          <w:r>
            <w:rPr>
              <w:color w:val="231F20"/>
            </w:rPr>
            <w:tab/>
          </w:r>
          <w:r>
            <w:rPr>
              <w:color w:val="231F20"/>
            </w:rPr>
            <w:t>82-85</w:t>
          </w:r>
        </w:p>
      </w:sdtContent>
    </w:sdt>
    <w:p>
      <w:pPr>
        <w:spacing w:after="0"/>
        <w:sectPr>
          <w:type w:val="continuous"/>
          <w:pgSz w:w="11910" w:h="16840"/>
          <w:pgMar w:top="780" w:right="680" w:bottom="280" w:left="740" w:header="720" w:footer="720" w:gutter="0"/>
          <w:cols w:space="720" w:num="1"/>
        </w:sectPr>
      </w:pPr>
    </w:p>
    <w:p>
      <w:pPr>
        <w:pStyle w:val="2"/>
        <w:spacing w:before="85"/>
        <w:ind w:right="1972"/>
        <w:rPr>
          <w:u w:val="none"/>
        </w:rPr>
      </w:pPr>
      <w:r>
        <w:rPr>
          <w:rFonts w:hint="default"/>
          <w:lang w:val="en-US"/>
        </w:rPr>
        <w:pict>
          <v:rect id="_x0000_s1029" o:spid="_x0000_s1029" o:spt="1" style="position:absolute;left:0pt;margin-left:0pt;margin-top:0pt;height:841.85pt;width:595.25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5pt" color="#231F20"/>
            <v:imagedata o:title=""/>
            <o:lock v:ext="edit"/>
          </v:rect>
        </w:pict>
      </w:r>
      <w:bookmarkStart w:id="0" w:name="Page 2"/>
      <w:bookmarkEnd w:id="0"/>
      <w:r>
        <w:rPr>
          <w:rFonts w:hint="default"/>
          <w:lang w:val="en-US"/>
        </w:rPr>
        <w:t>DIXIT</w:t>
      </w:r>
      <w:r>
        <w:rPr>
          <w:color w:val="231F20"/>
          <w:u w:val="single" w:color="231F20"/>
        </w:rPr>
        <w:t xml:space="preserve"> </w:t>
      </w:r>
      <w:r>
        <w:rPr>
          <w:rFonts w:hint="default"/>
          <w:color w:val="231F20"/>
          <w:u w:val="single" w:color="231F20"/>
          <w:lang w:val="en-US"/>
        </w:rPr>
        <w:t>HOSPITAL</w:t>
      </w:r>
    </w:p>
    <w:p>
      <w:pPr>
        <w:spacing w:before="26" w:after="10"/>
        <w:ind w:left="2028" w:right="1972" w:firstLine="0"/>
        <w:jc w:val="center"/>
        <w:rPr>
          <w:sz w:val="24"/>
        </w:rPr>
      </w:pPr>
      <w:r>
        <w:rPr>
          <w:color w:val="231F20"/>
          <w:sz w:val="24"/>
        </w:rPr>
        <w:t>REGISTRATION</w:t>
      </w:r>
    </w:p>
    <w:tbl>
      <w:tblPr>
        <w:tblStyle w:val="5"/>
        <w:tblW w:w="0" w:type="auto"/>
        <w:tblInd w:w="132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3777"/>
        <w:gridCol w:w="5466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4"/>
              <w:ind w:left="117"/>
              <w:rPr>
                <w:sz w:val="24"/>
              </w:rPr>
            </w:pPr>
            <w:r>
              <w:rPr>
                <w:color w:val="231F20"/>
                <w:sz w:val="24"/>
              </w:rPr>
              <w:t>CODE</w:t>
            </w:r>
          </w:p>
        </w:tc>
        <w:tc>
          <w:tcPr>
            <w:tcW w:w="377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66" w:type="dxa"/>
          </w:tcPr>
          <w:p>
            <w:pPr>
              <w:pStyle w:val="12"/>
              <w:spacing w:before="4"/>
              <w:ind w:left="209"/>
              <w:rPr>
                <w:sz w:val="24"/>
              </w:rPr>
            </w:pPr>
            <w:r>
              <w:rPr>
                <w:color w:val="231F20"/>
                <w:sz w:val="24"/>
              </w:rPr>
              <w:t>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55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G-3</w:t>
            </w:r>
          </w:p>
        </w:tc>
        <w:tc>
          <w:tcPr>
            <w:tcW w:w="3777" w:type="dxa"/>
          </w:tcPr>
          <w:p>
            <w:pPr>
              <w:pStyle w:val="12"/>
              <w:spacing w:before="55"/>
              <w:ind w:left="237"/>
              <w:rPr>
                <w:sz w:val="20"/>
              </w:rPr>
            </w:pPr>
            <w:r>
              <w:rPr>
                <w:color w:val="231F20"/>
                <w:sz w:val="20"/>
              </w:rPr>
              <w:t>General OPD (Morning &amp; Evening)</w:t>
            </w:r>
          </w:p>
        </w:tc>
        <w:tc>
          <w:tcPr>
            <w:tcW w:w="5466" w:type="dxa"/>
          </w:tcPr>
          <w:p>
            <w:pPr>
              <w:pStyle w:val="12"/>
              <w:spacing w:before="55"/>
              <w:ind w:left="209"/>
              <w:rPr>
                <w:sz w:val="20"/>
              </w:rPr>
            </w:pPr>
            <w:r>
              <w:rPr>
                <w:color w:val="231F20"/>
                <w:sz w:val="20"/>
              </w:rPr>
              <w:t>Rs. 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54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G-5</w:t>
            </w:r>
          </w:p>
        </w:tc>
        <w:tc>
          <w:tcPr>
            <w:tcW w:w="3777" w:type="dxa"/>
          </w:tcPr>
          <w:p>
            <w:pPr>
              <w:pStyle w:val="12"/>
              <w:spacing w:before="54"/>
              <w:ind w:left="237"/>
              <w:rPr>
                <w:sz w:val="20"/>
              </w:rPr>
            </w:pPr>
            <w:r>
              <w:rPr>
                <w:color w:val="231F20"/>
                <w:sz w:val="20"/>
              </w:rPr>
              <w:t>Registration Charges/ File Charges</w:t>
            </w:r>
          </w:p>
        </w:tc>
        <w:tc>
          <w:tcPr>
            <w:tcW w:w="5466" w:type="dxa"/>
          </w:tcPr>
          <w:p>
            <w:pPr>
              <w:pStyle w:val="12"/>
              <w:spacing w:before="54"/>
              <w:ind w:left="209"/>
              <w:rPr>
                <w:sz w:val="20"/>
              </w:rPr>
            </w:pPr>
            <w:r>
              <w:rPr>
                <w:color w:val="231F20"/>
                <w:sz w:val="20"/>
              </w:rPr>
              <w:t>Rs. 500/-All category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930" w:type="dxa"/>
          </w:tcPr>
          <w:p>
            <w:pPr>
              <w:pStyle w:val="12"/>
              <w:spacing w:before="54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G-6</w:t>
            </w:r>
          </w:p>
        </w:tc>
        <w:tc>
          <w:tcPr>
            <w:tcW w:w="3777" w:type="dxa"/>
          </w:tcPr>
          <w:p>
            <w:pPr>
              <w:pStyle w:val="12"/>
              <w:spacing w:before="54"/>
              <w:ind w:left="237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Pvt. OPD </w:t>
            </w:r>
          </w:p>
        </w:tc>
        <w:tc>
          <w:tcPr>
            <w:tcW w:w="5466" w:type="dxa"/>
          </w:tcPr>
          <w:p>
            <w:pPr>
              <w:pStyle w:val="12"/>
              <w:spacing w:before="54"/>
              <w:ind w:left="20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Rs. 60/- for Physiotherapy</w:t>
            </w:r>
          </w:p>
          <w:p>
            <w:pPr>
              <w:pStyle w:val="12"/>
              <w:spacing w:before="128"/>
              <w:ind w:left="20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Rs. 500/- for Specialty per visit</w:t>
            </w:r>
          </w:p>
          <w:p>
            <w:pPr>
              <w:pStyle w:val="12"/>
              <w:spacing w:before="129" w:line="372" w:lineRule="auto"/>
              <w:ind w:left="209" w:right="2036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800/-</w:t>
            </w:r>
            <w:r>
              <w:rPr>
                <w:color w:val="231F20"/>
                <w:spacing w:val="5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Super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Specialty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visit. (Neurology,</w:t>
            </w:r>
            <w:r>
              <w:rPr>
                <w:color w:val="231F20"/>
                <w:spacing w:val="-1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Nephrology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Cardiology) </w:t>
            </w: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1000/-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Joint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Replacement</w:t>
            </w:r>
          </w:p>
          <w:p>
            <w:pPr>
              <w:pStyle w:val="12"/>
              <w:spacing w:before="2"/>
              <w:ind w:left="20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700/-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Endocrinology,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Plastic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Surgery,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Uro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Skin</w:t>
            </w:r>
          </w:p>
          <w:p>
            <w:pPr>
              <w:pStyle w:val="12"/>
              <w:spacing w:before="129"/>
              <w:ind w:left="20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&amp; all other super specialty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51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G-8</w:t>
            </w:r>
          </w:p>
        </w:tc>
        <w:tc>
          <w:tcPr>
            <w:tcW w:w="3777" w:type="dxa"/>
          </w:tcPr>
          <w:p>
            <w:pPr>
              <w:pStyle w:val="12"/>
              <w:spacing w:before="51"/>
              <w:ind w:left="237"/>
              <w:rPr>
                <w:sz w:val="20"/>
              </w:rPr>
            </w:pPr>
            <w:r>
              <w:rPr>
                <w:color w:val="231F20"/>
                <w:sz w:val="20"/>
              </w:rPr>
              <w:t>Body Fat Analysis</w:t>
            </w:r>
          </w:p>
        </w:tc>
        <w:tc>
          <w:tcPr>
            <w:tcW w:w="5466" w:type="dxa"/>
          </w:tcPr>
          <w:p>
            <w:pPr>
              <w:pStyle w:val="12"/>
              <w:spacing w:before="51"/>
              <w:ind w:left="20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51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G-9</w:t>
            </w:r>
          </w:p>
        </w:tc>
        <w:tc>
          <w:tcPr>
            <w:tcW w:w="3777" w:type="dxa"/>
          </w:tcPr>
          <w:p>
            <w:pPr>
              <w:pStyle w:val="12"/>
              <w:spacing w:before="51"/>
              <w:ind w:left="237"/>
              <w:rPr>
                <w:sz w:val="20"/>
              </w:rPr>
            </w:pPr>
            <w:r>
              <w:rPr>
                <w:color w:val="231F20"/>
                <w:sz w:val="20"/>
              </w:rPr>
              <w:t>Diet Planning Charges</w:t>
            </w:r>
          </w:p>
        </w:tc>
        <w:tc>
          <w:tcPr>
            <w:tcW w:w="5466" w:type="dxa"/>
          </w:tcPr>
          <w:p>
            <w:pPr>
              <w:pStyle w:val="12"/>
              <w:spacing w:before="51"/>
              <w:ind w:left="20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150/-</w:t>
            </w:r>
          </w:p>
        </w:tc>
      </w:tr>
    </w:tbl>
    <w:p>
      <w:pPr>
        <w:pStyle w:val="2"/>
        <w:spacing w:before="182"/>
        <w:ind w:right="1972"/>
        <w:rPr>
          <w:color w:val="231F20"/>
          <w:u w:val="single" w:color="231F20"/>
        </w:rPr>
      </w:pPr>
    </w:p>
    <w:p>
      <w:pPr>
        <w:pStyle w:val="2"/>
        <w:spacing w:before="182"/>
        <w:ind w:right="1972"/>
        <w:rPr>
          <w:u w:val="none"/>
        </w:rPr>
      </w:pPr>
      <w:r>
        <w:rPr>
          <w:color w:val="231F20"/>
          <w:u w:val="single" w:color="231F20"/>
        </w:rPr>
        <w:t>ACCOMODATION CHARGES</w:t>
      </w:r>
    </w:p>
    <w:p>
      <w:pPr>
        <w:spacing w:before="168" w:after="47"/>
        <w:ind w:left="2028" w:right="1972" w:firstLine="0"/>
        <w:jc w:val="center"/>
        <w:rPr>
          <w:b/>
          <w:sz w:val="24"/>
        </w:rPr>
      </w:pPr>
      <w:r>
        <w:rPr>
          <w:b/>
          <w:color w:val="231F20"/>
          <w:w w:val="94"/>
          <w:sz w:val="24"/>
        </w:rPr>
        <w:t>1</w:t>
      </w:r>
      <w:r>
        <w:rPr>
          <w:b/>
          <w:smallCaps/>
          <w:color w:val="231F20"/>
          <w:w w:val="89"/>
          <w:position w:val="12"/>
          <w:sz w:val="12"/>
        </w:rPr>
        <w:t>st</w:t>
      </w:r>
      <w:r>
        <w:rPr>
          <w:b/>
          <w:smallCaps w:val="0"/>
          <w:color w:val="231F20"/>
          <w:spacing w:val="12"/>
          <w:position w:val="12"/>
          <w:sz w:val="12"/>
        </w:rPr>
        <w:t xml:space="preserve"> </w:t>
      </w:r>
      <w:r>
        <w:rPr>
          <w:b/>
          <w:smallCaps w:val="0"/>
          <w:color w:val="231F20"/>
          <w:w w:val="91"/>
          <w:sz w:val="24"/>
        </w:rPr>
        <w:t>F</w:t>
      </w:r>
      <w:r>
        <w:rPr>
          <w:b/>
          <w:smallCaps w:val="0"/>
          <w:color w:val="231F20"/>
          <w:spacing w:val="-10"/>
          <w:w w:val="91"/>
          <w:sz w:val="24"/>
        </w:rPr>
        <w:t>L</w:t>
      </w:r>
      <w:r>
        <w:rPr>
          <w:b/>
          <w:smallCaps w:val="0"/>
          <w:color w:val="231F20"/>
          <w:w w:val="100"/>
          <w:sz w:val="24"/>
        </w:rPr>
        <w:t>OOR</w:t>
      </w: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956"/>
        <w:gridCol w:w="1053"/>
        <w:gridCol w:w="1061"/>
        <w:gridCol w:w="1739"/>
        <w:gridCol w:w="1032"/>
        <w:gridCol w:w="1458"/>
        <w:gridCol w:w="1167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707" w:type="dxa"/>
          </w:tcPr>
          <w:p>
            <w:pPr>
              <w:pStyle w:val="12"/>
              <w:spacing w:before="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Code</w:t>
            </w:r>
          </w:p>
        </w:tc>
        <w:tc>
          <w:tcPr>
            <w:tcW w:w="1956" w:type="dxa"/>
          </w:tcPr>
          <w:p>
            <w:pPr>
              <w:pStyle w:val="12"/>
              <w:spacing w:before="2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Category</w:t>
            </w:r>
          </w:p>
        </w:tc>
        <w:tc>
          <w:tcPr>
            <w:tcW w:w="1053" w:type="dxa"/>
          </w:tcPr>
          <w:p>
            <w:pPr>
              <w:pStyle w:val="12"/>
              <w:spacing w:before="2" w:line="297" w:lineRule="auto"/>
              <w:ind w:left="252" w:right="103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Room </w:t>
            </w:r>
            <w:r>
              <w:rPr>
                <w:color w:val="231F20"/>
                <w:w w:val="95"/>
                <w:sz w:val="20"/>
              </w:rPr>
              <w:t xml:space="preserve">Charges </w:t>
            </w:r>
            <w:r>
              <w:rPr>
                <w:color w:val="231F20"/>
                <w:sz w:val="20"/>
              </w:rPr>
              <w:t>(Rs.)</w:t>
            </w:r>
          </w:p>
        </w:tc>
        <w:tc>
          <w:tcPr>
            <w:tcW w:w="1061" w:type="dxa"/>
          </w:tcPr>
          <w:p>
            <w:pPr>
              <w:pStyle w:val="12"/>
              <w:spacing w:before="2" w:line="297" w:lineRule="auto"/>
              <w:ind w:left="236" w:right="127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Nursing Care </w:t>
            </w:r>
            <w:r>
              <w:rPr>
                <w:color w:val="231F20"/>
                <w:w w:val="95"/>
                <w:sz w:val="20"/>
              </w:rPr>
              <w:t xml:space="preserve">Charges </w:t>
            </w:r>
            <w:r>
              <w:rPr>
                <w:color w:val="231F20"/>
                <w:sz w:val="20"/>
              </w:rPr>
              <w:t>day</w:t>
            </w:r>
          </w:p>
          <w:p>
            <w:pPr>
              <w:pStyle w:val="12"/>
              <w:spacing w:before="2"/>
              <w:ind w:left="236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(Rs.)</w:t>
            </w:r>
          </w:p>
        </w:tc>
        <w:tc>
          <w:tcPr>
            <w:tcW w:w="1739" w:type="dxa"/>
          </w:tcPr>
          <w:p>
            <w:pPr>
              <w:pStyle w:val="12"/>
              <w:spacing w:before="2" w:line="297" w:lineRule="auto"/>
              <w:ind w:left="140" w:right="17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Doctor's Visit </w:t>
            </w:r>
            <w:r>
              <w:rPr>
                <w:color w:val="231F20"/>
                <w:w w:val="90"/>
                <w:sz w:val="20"/>
              </w:rPr>
              <w:t>Charges (Rs.)</w:t>
            </w:r>
          </w:p>
          <w:p>
            <w:pPr>
              <w:pStyle w:val="12"/>
              <w:spacing w:before="1" w:line="297" w:lineRule="auto"/>
              <w:ind w:left="140" w:right="17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(3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visits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patient </w:t>
            </w:r>
            <w:r>
              <w:rPr>
                <w:color w:val="231F20"/>
                <w:sz w:val="20"/>
              </w:rPr>
              <w:t>wants or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</w:p>
          <w:p>
            <w:pPr>
              <w:pStyle w:val="12"/>
              <w:spacing w:before="1"/>
              <w:ind w:left="14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clinically needed)</w:t>
            </w:r>
          </w:p>
        </w:tc>
        <w:tc>
          <w:tcPr>
            <w:tcW w:w="1032" w:type="dxa"/>
          </w:tcPr>
          <w:p>
            <w:pPr>
              <w:pStyle w:val="12"/>
              <w:spacing w:before="2"/>
              <w:ind w:left="22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RMO</w:t>
            </w:r>
          </w:p>
          <w:p>
            <w:pPr>
              <w:pStyle w:val="12"/>
              <w:spacing w:before="56" w:line="297" w:lineRule="auto"/>
              <w:ind w:left="221" w:right="1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Charges </w:t>
            </w:r>
            <w:r>
              <w:rPr>
                <w:color w:val="231F20"/>
                <w:sz w:val="20"/>
              </w:rPr>
              <w:t>(Rs.)</w:t>
            </w:r>
          </w:p>
        </w:tc>
        <w:tc>
          <w:tcPr>
            <w:tcW w:w="1458" w:type="dxa"/>
          </w:tcPr>
          <w:p>
            <w:pPr>
              <w:pStyle w:val="12"/>
              <w:spacing w:before="2" w:line="297" w:lineRule="auto"/>
              <w:ind w:left="238" w:right="75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*Doctor's </w:t>
            </w:r>
            <w:r>
              <w:rPr>
                <w:color w:val="231F20"/>
                <w:w w:val="95"/>
                <w:sz w:val="20"/>
              </w:rPr>
              <w:t xml:space="preserve">Visit Charges </w:t>
            </w:r>
            <w:r>
              <w:rPr>
                <w:color w:val="231F20"/>
                <w:sz w:val="20"/>
              </w:rPr>
              <w:t xml:space="preserve">(Rs.) Super </w:t>
            </w:r>
            <w:r>
              <w:rPr>
                <w:color w:val="231F20"/>
                <w:w w:val="95"/>
                <w:sz w:val="20"/>
              </w:rPr>
              <w:t>Specialty per</w:t>
            </w:r>
          </w:p>
          <w:p>
            <w:pPr>
              <w:pStyle w:val="12"/>
              <w:spacing w:before="2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167" w:type="dxa"/>
          </w:tcPr>
          <w:p>
            <w:pPr>
              <w:pStyle w:val="12"/>
              <w:spacing w:before="2" w:line="297" w:lineRule="auto"/>
              <w:ind w:left="268" w:right="201" w:firstLine="3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Food </w:t>
            </w:r>
            <w:r>
              <w:rPr>
                <w:color w:val="231F20"/>
                <w:w w:val="95"/>
                <w:sz w:val="20"/>
              </w:rPr>
              <w:t>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7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G-11</w:t>
            </w:r>
          </w:p>
        </w:tc>
        <w:tc>
          <w:tcPr>
            <w:tcW w:w="1956" w:type="dxa"/>
          </w:tcPr>
          <w:p>
            <w:pPr>
              <w:pStyle w:val="12"/>
              <w:spacing w:before="73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Private Room</w:t>
            </w:r>
          </w:p>
        </w:tc>
        <w:tc>
          <w:tcPr>
            <w:tcW w:w="1053" w:type="dxa"/>
          </w:tcPr>
          <w:p>
            <w:pPr>
              <w:pStyle w:val="12"/>
              <w:spacing w:before="73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5100/-</w:t>
            </w:r>
          </w:p>
        </w:tc>
        <w:tc>
          <w:tcPr>
            <w:tcW w:w="1061" w:type="dxa"/>
          </w:tcPr>
          <w:p>
            <w:pPr>
              <w:pStyle w:val="12"/>
              <w:spacing w:before="73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73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500/- per visit</w:t>
            </w:r>
          </w:p>
        </w:tc>
        <w:tc>
          <w:tcPr>
            <w:tcW w:w="1032" w:type="dxa"/>
          </w:tcPr>
          <w:p>
            <w:pPr>
              <w:pStyle w:val="12"/>
              <w:spacing w:before="73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3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3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707" w:type="dxa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G-13</w:t>
            </w:r>
          </w:p>
        </w:tc>
        <w:tc>
          <w:tcPr>
            <w:tcW w:w="1956" w:type="dxa"/>
          </w:tcPr>
          <w:p>
            <w:pPr>
              <w:pStyle w:val="12"/>
              <w:spacing w:before="72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Semi Private Room</w:t>
            </w:r>
          </w:p>
          <w:p>
            <w:pPr>
              <w:pStyle w:val="12"/>
              <w:spacing w:before="128"/>
              <w:ind w:left="249"/>
              <w:rPr>
                <w:sz w:val="20"/>
              </w:rPr>
            </w:pPr>
            <w:r>
              <w:rPr>
                <w:color w:val="231F20"/>
                <w:sz w:val="20"/>
              </w:rPr>
              <w:t>(2 Bedded)</w:t>
            </w:r>
          </w:p>
        </w:tc>
        <w:tc>
          <w:tcPr>
            <w:tcW w:w="1053" w:type="dxa"/>
          </w:tcPr>
          <w:p>
            <w:pPr>
              <w:pStyle w:val="12"/>
              <w:spacing w:before="72"/>
              <w:ind w:left="203" w:right="20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3200/-</w:t>
            </w:r>
          </w:p>
        </w:tc>
        <w:tc>
          <w:tcPr>
            <w:tcW w:w="1061" w:type="dxa"/>
          </w:tcPr>
          <w:p>
            <w:pPr>
              <w:pStyle w:val="12"/>
              <w:spacing w:before="72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72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 per visit</w:t>
            </w:r>
          </w:p>
        </w:tc>
        <w:tc>
          <w:tcPr>
            <w:tcW w:w="1032" w:type="dxa"/>
          </w:tcPr>
          <w:p>
            <w:pPr>
              <w:pStyle w:val="12"/>
              <w:spacing w:before="72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2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2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707" w:type="dxa"/>
          </w:tcPr>
          <w:p>
            <w:pPr>
              <w:pStyle w:val="12"/>
              <w:spacing w:before="7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G-14</w:t>
            </w:r>
          </w:p>
        </w:tc>
        <w:tc>
          <w:tcPr>
            <w:tcW w:w="1956" w:type="dxa"/>
          </w:tcPr>
          <w:p>
            <w:pPr>
              <w:pStyle w:val="12"/>
              <w:spacing w:before="71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Semi Private Room</w:t>
            </w:r>
          </w:p>
          <w:p>
            <w:pPr>
              <w:pStyle w:val="12"/>
              <w:spacing w:before="129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(3 Bedded)</w:t>
            </w:r>
          </w:p>
        </w:tc>
        <w:tc>
          <w:tcPr>
            <w:tcW w:w="1053" w:type="dxa"/>
          </w:tcPr>
          <w:p>
            <w:pPr>
              <w:pStyle w:val="12"/>
              <w:spacing w:before="71"/>
              <w:ind w:left="203" w:right="20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  <w:tc>
          <w:tcPr>
            <w:tcW w:w="1061" w:type="dxa"/>
          </w:tcPr>
          <w:p>
            <w:pPr>
              <w:pStyle w:val="12"/>
              <w:spacing w:before="71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71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 per visit</w:t>
            </w:r>
          </w:p>
        </w:tc>
        <w:tc>
          <w:tcPr>
            <w:tcW w:w="1032" w:type="dxa"/>
          </w:tcPr>
          <w:p>
            <w:pPr>
              <w:pStyle w:val="12"/>
              <w:spacing w:before="71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1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1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707" w:type="dxa"/>
          </w:tcPr>
          <w:p>
            <w:pPr>
              <w:pStyle w:val="12"/>
              <w:spacing w:before="7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G-15</w:t>
            </w:r>
          </w:p>
        </w:tc>
        <w:tc>
          <w:tcPr>
            <w:tcW w:w="1956" w:type="dxa"/>
          </w:tcPr>
          <w:p>
            <w:pPr>
              <w:pStyle w:val="12"/>
              <w:spacing w:before="71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Semi Private Room</w:t>
            </w:r>
          </w:p>
          <w:p>
            <w:pPr>
              <w:pStyle w:val="12"/>
              <w:spacing w:before="128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(4 Bedded)</w:t>
            </w:r>
          </w:p>
        </w:tc>
        <w:tc>
          <w:tcPr>
            <w:tcW w:w="1053" w:type="dxa"/>
          </w:tcPr>
          <w:p>
            <w:pPr>
              <w:pStyle w:val="12"/>
              <w:spacing w:before="71"/>
              <w:ind w:left="203" w:right="20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2900/-</w:t>
            </w:r>
          </w:p>
        </w:tc>
        <w:tc>
          <w:tcPr>
            <w:tcW w:w="1061" w:type="dxa"/>
          </w:tcPr>
          <w:p>
            <w:pPr>
              <w:pStyle w:val="12"/>
              <w:spacing w:before="71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71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 per visit</w:t>
            </w:r>
          </w:p>
        </w:tc>
        <w:tc>
          <w:tcPr>
            <w:tcW w:w="1032" w:type="dxa"/>
          </w:tcPr>
          <w:p>
            <w:pPr>
              <w:pStyle w:val="12"/>
              <w:spacing w:before="71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1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1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7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G-16</w:t>
            </w:r>
          </w:p>
        </w:tc>
        <w:tc>
          <w:tcPr>
            <w:tcW w:w="1956" w:type="dxa"/>
          </w:tcPr>
          <w:p>
            <w:pPr>
              <w:pStyle w:val="12"/>
              <w:spacing w:before="70"/>
              <w:ind w:left="206"/>
              <w:rPr>
                <w:sz w:val="20"/>
              </w:rPr>
            </w:pPr>
            <w:r>
              <w:rPr>
                <w:color w:val="231F20"/>
                <w:sz w:val="20"/>
              </w:rPr>
              <w:t>Labour Room</w:t>
            </w:r>
          </w:p>
        </w:tc>
        <w:tc>
          <w:tcPr>
            <w:tcW w:w="1053" w:type="dxa"/>
          </w:tcPr>
          <w:p>
            <w:pPr>
              <w:pStyle w:val="12"/>
              <w:spacing w:before="70"/>
              <w:ind w:left="203" w:right="20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  <w:tc>
          <w:tcPr>
            <w:tcW w:w="1061" w:type="dxa"/>
          </w:tcPr>
          <w:p>
            <w:pPr>
              <w:pStyle w:val="12"/>
              <w:spacing w:before="70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70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 per visit</w:t>
            </w:r>
          </w:p>
        </w:tc>
        <w:tc>
          <w:tcPr>
            <w:tcW w:w="1032" w:type="dxa"/>
          </w:tcPr>
          <w:p>
            <w:pPr>
              <w:pStyle w:val="12"/>
              <w:spacing w:before="70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0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0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</w:tbl>
    <w:p>
      <w:pPr>
        <w:pStyle w:val="6"/>
        <w:tabs>
          <w:tab w:val="left" w:pos="1039"/>
        </w:tabs>
        <w:spacing w:before="70" w:line="297" w:lineRule="auto"/>
        <w:ind w:left="1039" w:right="187" w:hanging="796"/>
      </w:pPr>
      <w:r>
        <w:rPr>
          <w:color w:val="231F20"/>
        </w:rPr>
        <w:t>G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17</w:t>
      </w:r>
      <w:r>
        <w:rPr>
          <w:color w:val="231F20"/>
        </w:rPr>
        <w:tab/>
      </w:r>
      <w:r>
        <w:rPr>
          <w:color w:val="231F20"/>
        </w:rPr>
        <w:t>Delivery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charges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equal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opted.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entire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hospitalization,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remains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in labour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room</w:t>
      </w:r>
      <w:r>
        <w:rPr>
          <w:color w:val="231F20"/>
          <w:spacing w:val="-33"/>
        </w:rPr>
        <w:t xml:space="preserve"> </w:t>
      </w:r>
      <w:r>
        <w:rPr>
          <w:color w:val="231F20"/>
          <w:w w:val="105"/>
        </w:rPr>
        <w:t>–</w:t>
      </w:r>
      <w:r>
        <w:rPr>
          <w:color w:val="231F20"/>
          <w:spacing w:val="-36"/>
          <w:w w:val="10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charges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surgery/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procedure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levied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Semi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Deluxe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category.</w:t>
      </w:r>
    </w:p>
    <w:p>
      <w:pPr>
        <w:pStyle w:val="6"/>
        <w:spacing w:before="73"/>
        <w:ind w:left="244"/>
      </w:pPr>
      <w:r>
        <w:rPr>
          <w:color w:val="231F20"/>
          <w:u w:val="single" w:color="231F20"/>
        </w:rPr>
        <w:t xml:space="preserve">Note: - </w:t>
      </w:r>
      <w:r>
        <w:rPr>
          <w:color w:val="231F20"/>
        </w:rPr>
        <w:t>*Neurology, Nephrology &amp; Cardiology Endocrinology, Plastic Surgery&amp; all other super specialty.</w:t>
      </w:r>
    </w:p>
    <w:p>
      <w:pPr>
        <w:pStyle w:val="6"/>
        <w:spacing w:before="9"/>
        <w:rPr>
          <w:sz w:val="22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  <w:rPr>
          <w:color w:val="231F20"/>
          <w:w w:val="97"/>
        </w:rPr>
      </w:pPr>
    </w:p>
    <w:p>
      <w:pPr>
        <w:pStyle w:val="6"/>
        <w:ind w:right="19"/>
        <w:jc w:val="center"/>
      </w:pPr>
      <w:r>
        <w:rPr>
          <w:color w:val="231F20"/>
          <w:w w:val="97"/>
        </w:rPr>
        <w:t>1</w:t>
      </w:r>
    </w:p>
    <w:p>
      <w:pPr>
        <w:spacing w:after="0"/>
        <w:jc w:val="center"/>
        <w:sectPr>
          <w:pgSz w:w="11910" w:h="16840"/>
          <w:pgMar w:top="780" w:right="680" w:bottom="280" w:left="740" w:header="720" w:footer="720" w:gutter="0"/>
          <w:cols w:space="720" w:num="1"/>
        </w:sectPr>
      </w:pPr>
    </w:p>
    <w:p>
      <w:pPr>
        <w:spacing w:before="76" w:after="31"/>
        <w:ind w:left="2028" w:right="1972" w:firstLine="0"/>
        <w:jc w:val="center"/>
        <w:rPr>
          <w:b/>
          <w:sz w:val="20"/>
        </w:rPr>
      </w:pPr>
      <w:r>
        <w:pict>
          <v:rect id="_x0000_s1030" o:spid="_x0000_s1030" o:spt="1" style="position:absolute;left:0pt;margin-left:0pt;margin-top:0pt;height:841.85pt;width:595.25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5pt" color="#231F20"/>
            <v:imagedata o:title=""/>
            <o:lock v:ext="edit"/>
          </v:rect>
        </w:pict>
      </w:r>
      <w:bookmarkStart w:id="1" w:name="Page 3"/>
      <w:bookmarkEnd w:id="1"/>
      <w:r>
        <w:rPr>
          <w:b/>
          <w:color w:val="231F20"/>
          <w:w w:val="95"/>
          <w:sz w:val="20"/>
        </w:rPr>
        <w:t>2</w:t>
      </w:r>
      <w:r>
        <w:rPr>
          <w:b/>
          <w:color w:val="231F20"/>
          <w:w w:val="95"/>
          <w:position w:val="10"/>
          <w:sz w:val="10"/>
        </w:rPr>
        <w:t>nd</w:t>
      </w:r>
      <w:r>
        <w:rPr>
          <w:b/>
          <w:color w:val="231F20"/>
          <w:spacing w:val="24"/>
          <w:w w:val="95"/>
          <w:position w:val="10"/>
          <w:sz w:val="10"/>
        </w:rPr>
        <w:t xml:space="preserve"> </w:t>
      </w:r>
      <w:r>
        <w:rPr>
          <w:b/>
          <w:color w:val="231F20"/>
          <w:w w:val="95"/>
          <w:sz w:val="20"/>
        </w:rPr>
        <w:t>FLOOR</w:t>
      </w: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956"/>
        <w:gridCol w:w="1053"/>
        <w:gridCol w:w="1061"/>
        <w:gridCol w:w="1739"/>
        <w:gridCol w:w="1032"/>
        <w:gridCol w:w="1458"/>
        <w:gridCol w:w="1167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07" w:type="dxa"/>
          </w:tcPr>
          <w:p>
            <w:pPr>
              <w:pStyle w:val="12"/>
              <w:spacing w:before="24"/>
              <w:ind w:left="118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1956" w:type="dxa"/>
          </w:tcPr>
          <w:p>
            <w:pPr>
              <w:pStyle w:val="12"/>
              <w:spacing w:before="24"/>
              <w:ind w:left="20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</w:t>
            </w:r>
          </w:p>
        </w:tc>
        <w:tc>
          <w:tcPr>
            <w:tcW w:w="1053" w:type="dxa"/>
          </w:tcPr>
          <w:p>
            <w:pPr>
              <w:pStyle w:val="12"/>
              <w:spacing w:before="24" w:line="307" w:lineRule="auto"/>
              <w:ind w:left="253" w:right="45"/>
              <w:rPr>
                <w:b/>
                <w:sz w:val="20"/>
              </w:rPr>
            </w:pPr>
            <w:r>
              <w:rPr>
                <w:b/>
                <w:color w:val="231F20"/>
                <w:w w:val="100"/>
                <w:sz w:val="20"/>
              </w:rPr>
              <w:t xml:space="preserve">Room </w:t>
            </w: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061" w:type="dxa"/>
          </w:tcPr>
          <w:p>
            <w:pPr>
              <w:pStyle w:val="12"/>
              <w:spacing w:before="24" w:line="307" w:lineRule="auto"/>
              <w:ind w:left="236" w:right="70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103"/>
                <w:sz w:val="20"/>
              </w:rPr>
              <w:t>Nursing</w:t>
            </w:r>
            <w:r>
              <w:rPr>
                <w:b/>
                <w:smallCaps w:val="0"/>
                <w:color w:val="231F20"/>
                <w:w w:val="103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2"/>
                <w:w w:val="97"/>
                <w:sz w:val="20"/>
              </w:rPr>
              <w:t>C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a</w:t>
            </w:r>
            <w:r>
              <w:rPr>
                <w:b/>
                <w:smallCaps w:val="0"/>
                <w:color w:val="231F20"/>
                <w:spacing w:val="-2"/>
                <w:w w:val="94"/>
                <w:sz w:val="20"/>
              </w:rPr>
              <w:t>r</w:t>
            </w:r>
            <w:r>
              <w:rPr>
                <w:b/>
                <w:smallCaps w:val="0"/>
                <w:color w:val="231F20"/>
                <w:w w:val="91"/>
                <w:sz w:val="20"/>
              </w:rPr>
              <w:t xml:space="preserve">e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>d</w:t>
            </w:r>
            <w:r>
              <w:rPr>
                <w:b/>
                <w:smallCaps w:val="0"/>
                <w:color w:val="231F20"/>
                <w:spacing w:val="-3"/>
                <w:w w:val="100"/>
                <w:sz w:val="20"/>
              </w:rPr>
              <w:t>a</w:t>
            </w:r>
            <w:r>
              <w:rPr>
                <w:b/>
                <w:smallCaps w:val="0"/>
                <w:color w:val="231F20"/>
                <w:w w:val="97"/>
                <w:sz w:val="20"/>
              </w:rPr>
              <w:t>y</w:t>
            </w:r>
          </w:p>
          <w:p>
            <w:pPr>
              <w:pStyle w:val="12"/>
              <w:spacing w:before="1"/>
              <w:ind w:left="236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739" w:type="dxa"/>
          </w:tcPr>
          <w:p>
            <w:pPr>
              <w:pStyle w:val="12"/>
              <w:spacing w:before="24" w:line="307" w:lineRule="auto"/>
              <w:ind w:left="140" w:right="171"/>
              <w:rPr>
                <w:b/>
                <w:sz w:val="20"/>
              </w:rPr>
            </w:pPr>
            <w:r>
              <w:rPr>
                <w:b/>
                <w:color w:val="231F20"/>
                <w:w w:val="100"/>
                <w:sz w:val="20"/>
              </w:rPr>
              <w:t>Do</w:t>
            </w:r>
            <w:r>
              <w:rPr>
                <w:b/>
                <w:color w:val="231F20"/>
                <w:spacing w:val="3"/>
                <w:w w:val="100"/>
                <w:sz w:val="20"/>
              </w:rPr>
              <w:t>c</w:t>
            </w:r>
            <w:r>
              <w:rPr>
                <w:b/>
                <w:smallCaps/>
                <w:color w:val="231F20"/>
                <w:w w:val="90"/>
                <w:sz w:val="20"/>
              </w:rPr>
              <w:t>tor's</w:t>
            </w:r>
            <w:r>
              <w:rPr>
                <w:b/>
                <w:smallCaps w:val="0"/>
                <w:color w:val="231F20"/>
                <w:spacing w:val="-29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9"/>
                <w:w w:val="102"/>
                <w:sz w:val="20"/>
              </w:rPr>
              <w:t>V</w:t>
            </w:r>
            <w:r>
              <w:rPr>
                <w:b/>
                <w:smallCaps/>
                <w:color w:val="231F20"/>
                <w:spacing w:val="-3"/>
                <w:w w:val="100"/>
                <w:sz w:val="20"/>
              </w:rPr>
              <w:t>isit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  <w:p>
            <w:pPr>
              <w:pStyle w:val="12"/>
              <w:spacing w:before="1"/>
              <w:ind w:left="140"/>
              <w:rPr>
                <w:b/>
                <w:sz w:val="20"/>
              </w:rPr>
            </w:pPr>
            <w:r>
              <w:rPr>
                <w:b/>
                <w:color w:val="231F20"/>
                <w:w w:val="91"/>
                <w:sz w:val="20"/>
              </w:rPr>
              <w:t>(3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102"/>
                <w:sz w:val="20"/>
              </w:rPr>
              <w:t>visits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>if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>p</w:t>
            </w:r>
            <w:r>
              <w:rPr>
                <w:b/>
                <w:smallCaps w:val="0"/>
                <w:color w:val="231F20"/>
                <w:spacing w:val="-2"/>
                <w:w w:val="100"/>
                <w:sz w:val="20"/>
              </w:rPr>
              <w:t>a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tie</w:t>
            </w:r>
            <w:r>
              <w:rPr>
                <w:b/>
                <w:smallCaps w:val="0"/>
                <w:color w:val="231F20"/>
                <w:spacing w:val="-2"/>
                <w:w w:val="94"/>
                <w:sz w:val="20"/>
              </w:rPr>
              <w:t>n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>t</w:t>
            </w:r>
          </w:p>
          <w:p>
            <w:pPr>
              <w:pStyle w:val="12"/>
              <w:spacing w:before="7" w:line="290" w:lineRule="atLeast"/>
              <w:ind w:left="140" w:right="27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w w:val="96"/>
                <w:sz w:val="20"/>
              </w:rPr>
              <w:t>w</w:t>
            </w:r>
            <w:r>
              <w:rPr>
                <w:b/>
                <w:color w:val="231F20"/>
                <w:w w:val="99"/>
                <w:sz w:val="20"/>
              </w:rPr>
              <w:t>a</w:t>
            </w:r>
            <w:r>
              <w:rPr>
                <w:b/>
                <w:color w:val="231F20"/>
                <w:spacing w:val="-2"/>
                <w:w w:val="99"/>
                <w:sz w:val="20"/>
              </w:rPr>
              <w:t>n</w:t>
            </w:r>
            <w:r>
              <w:rPr>
                <w:b/>
                <w:smallCaps/>
                <w:color w:val="231F20"/>
                <w:w w:val="89"/>
                <w:sz w:val="20"/>
              </w:rPr>
              <w:t>ts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or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 xml:space="preserve">if 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clinically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3"/>
                <w:w w:val="95"/>
                <w:sz w:val="20"/>
              </w:rPr>
              <w:t>needed)</w:t>
            </w:r>
          </w:p>
        </w:tc>
        <w:tc>
          <w:tcPr>
            <w:tcW w:w="1032" w:type="dxa"/>
          </w:tcPr>
          <w:p>
            <w:pPr>
              <w:pStyle w:val="12"/>
              <w:spacing w:before="24"/>
              <w:ind w:left="222"/>
              <w:rPr>
                <w:b/>
                <w:sz w:val="20"/>
              </w:rPr>
            </w:pPr>
            <w:r>
              <w:rPr>
                <w:b/>
                <w:color w:val="231F20"/>
                <w:w w:val="105"/>
                <w:sz w:val="20"/>
              </w:rPr>
              <w:t>RMO</w:t>
            </w:r>
          </w:p>
          <w:p>
            <w:pPr>
              <w:pStyle w:val="12"/>
              <w:spacing w:before="65" w:line="307" w:lineRule="auto"/>
              <w:ind w:left="222" w:right="55"/>
              <w:rPr>
                <w:b/>
                <w:sz w:val="20"/>
              </w:rPr>
            </w:pP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458" w:type="dxa"/>
          </w:tcPr>
          <w:p>
            <w:pPr>
              <w:pStyle w:val="12"/>
              <w:spacing w:before="24" w:line="307" w:lineRule="auto"/>
              <w:ind w:left="239" w:right="47"/>
              <w:rPr>
                <w:b/>
                <w:sz w:val="20"/>
              </w:rPr>
            </w:pPr>
            <w:r>
              <w:rPr>
                <w:b/>
                <w:color w:val="231F20"/>
                <w:w w:val="101"/>
                <w:sz w:val="20"/>
              </w:rPr>
              <w:t>*Do</w:t>
            </w:r>
            <w:r>
              <w:rPr>
                <w:b/>
                <w:color w:val="231F20"/>
                <w:spacing w:val="3"/>
                <w:w w:val="101"/>
                <w:sz w:val="20"/>
              </w:rPr>
              <w:t>c</w:t>
            </w:r>
            <w:r>
              <w:rPr>
                <w:b/>
                <w:color w:val="231F20"/>
                <w:spacing w:val="-1"/>
                <w:w w:val="92"/>
                <w:sz w:val="20"/>
              </w:rPr>
              <w:t>t</w:t>
            </w:r>
            <w:r>
              <w:rPr>
                <w:b/>
                <w:smallCaps/>
                <w:color w:val="231F20"/>
                <w:w w:val="94"/>
                <w:sz w:val="20"/>
              </w:rPr>
              <w:t>or's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6"/>
                <w:w w:val="102"/>
                <w:sz w:val="20"/>
              </w:rPr>
              <w:t>V</w:t>
            </w:r>
            <w:r>
              <w:rPr>
                <w:b/>
                <w:smallCaps/>
                <w:color w:val="231F20"/>
                <w:w w:val="100"/>
                <w:sz w:val="20"/>
              </w:rPr>
              <w:t>isit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6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spacing w:val="-3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7"/>
                <w:sz w:val="20"/>
              </w:rPr>
              <w:t xml:space="preserve">Super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Specialty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6"/>
                <w:w w:val="95"/>
                <w:sz w:val="20"/>
              </w:rPr>
              <w:t>per</w:t>
            </w:r>
          </w:p>
          <w:p>
            <w:pPr>
              <w:pStyle w:val="12"/>
              <w:spacing w:before="1"/>
              <w:ind w:left="239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102"/>
                <w:sz w:val="20"/>
              </w:rPr>
              <w:t>visit</w:t>
            </w:r>
          </w:p>
        </w:tc>
        <w:tc>
          <w:tcPr>
            <w:tcW w:w="1167" w:type="dxa"/>
          </w:tcPr>
          <w:p>
            <w:pPr>
              <w:pStyle w:val="12"/>
              <w:spacing w:before="24" w:line="307" w:lineRule="auto"/>
              <w:ind w:left="268" w:right="144"/>
              <w:rPr>
                <w:b/>
                <w:sz w:val="20"/>
              </w:rPr>
            </w:pPr>
            <w:r>
              <w:rPr>
                <w:b/>
                <w:color w:val="231F20"/>
                <w:spacing w:val="-6"/>
                <w:w w:val="90"/>
                <w:sz w:val="20"/>
              </w:rPr>
              <w:t>F</w:t>
            </w:r>
            <w:r>
              <w:rPr>
                <w:b/>
                <w:color w:val="231F20"/>
                <w:w w:val="102"/>
                <w:sz w:val="20"/>
              </w:rPr>
              <w:t xml:space="preserve">ood </w:t>
            </w: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7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G-18</w:t>
            </w:r>
          </w:p>
        </w:tc>
        <w:tc>
          <w:tcPr>
            <w:tcW w:w="1956" w:type="dxa"/>
          </w:tcPr>
          <w:p>
            <w:pPr>
              <w:pStyle w:val="12"/>
              <w:spacing w:before="75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Luxury Room</w:t>
            </w:r>
          </w:p>
        </w:tc>
        <w:tc>
          <w:tcPr>
            <w:tcW w:w="1053" w:type="dxa"/>
          </w:tcPr>
          <w:p>
            <w:pPr>
              <w:pStyle w:val="12"/>
              <w:spacing w:before="75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  <w:tc>
          <w:tcPr>
            <w:tcW w:w="1061" w:type="dxa"/>
          </w:tcPr>
          <w:p>
            <w:pPr>
              <w:pStyle w:val="12"/>
              <w:spacing w:before="75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75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600/-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</w:tcPr>
          <w:p>
            <w:pPr>
              <w:pStyle w:val="12"/>
              <w:spacing w:before="75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5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5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7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G-19</w:t>
            </w:r>
          </w:p>
        </w:tc>
        <w:tc>
          <w:tcPr>
            <w:tcW w:w="1956" w:type="dxa"/>
          </w:tcPr>
          <w:p>
            <w:pPr>
              <w:pStyle w:val="12"/>
              <w:spacing w:before="75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Deluxe Room</w:t>
            </w:r>
          </w:p>
        </w:tc>
        <w:tc>
          <w:tcPr>
            <w:tcW w:w="1053" w:type="dxa"/>
          </w:tcPr>
          <w:p>
            <w:pPr>
              <w:pStyle w:val="12"/>
              <w:spacing w:before="75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  <w:tc>
          <w:tcPr>
            <w:tcW w:w="1061" w:type="dxa"/>
          </w:tcPr>
          <w:p>
            <w:pPr>
              <w:pStyle w:val="12"/>
              <w:spacing w:before="75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75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550/-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</w:tcPr>
          <w:p>
            <w:pPr>
              <w:pStyle w:val="12"/>
              <w:spacing w:before="75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5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5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7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G-20</w:t>
            </w:r>
          </w:p>
        </w:tc>
        <w:tc>
          <w:tcPr>
            <w:tcW w:w="1956" w:type="dxa"/>
          </w:tcPr>
          <w:p>
            <w:pPr>
              <w:pStyle w:val="12"/>
              <w:spacing w:before="74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CCU</w:t>
            </w:r>
          </w:p>
        </w:tc>
        <w:tc>
          <w:tcPr>
            <w:tcW w:w="1053" w:type="dxa"/>
          </w:tcPr>
          <w:p>
            <w:pPr>
              <w:pStyle w:val="12"/>
              <w:spacing w:before="74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6500/-</w:t>
            </w:r>
          </w:p>
        </w:tc>
        <w:tc>
          <w:tcPr>
            <w:tcW w:w="1061" w:type="dxa"/>
          </w:tcPr>
          <w:p>
            <w:pPr>
              <w:pStyle w:val="12"/>
              <w:spacing w:before="74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74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600/-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</w:tcPr>
          <w:p>
            <w:pPr>
              <w:pStyle w:val="12"/>
              <w:spacing w:before="74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4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74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07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G-21</w:t>
            </w:r>
          </w:p>
        </w:tc>
        <w:tc>
          <w:tcPr>
            <w:tcW w:w="1956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Semi Deluxe Room</w:t>
            </w:r>
          </w:p>
          <w:p>
            <w:pPr>
              <w:pStyle w:val="12"/>
              <w:spacing w:before="129"/>
              <w:ind w:left="249"/>
              <w:rPr>
                <w:sz w:val="20"/>
              </w:rPr>
            </w:pPr>
            <w:r>
              <w:rPr>
                <w:color w:val="231F20"/>
                <w:sz w:val="20"/>
              </w:rPr>
              <w:t>(2 Bedded)</w:t>
            </w:r>
          </w:p>
        </w:tc>
        <w:tc>
          <w:tcPr>
            <w:tcW w:w="1053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  <w:tc>
          <w:tcPr>
            <w:tcW w:w="1061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350/-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  <w:tcBorders>
              <w:bottom w:val="single" w:color="231F20" w:sz="6" w:space="0"/>
            </w:tcBorders>
          </w:tcPr>
          <w:p>
            <w:pPr>
              <w:pStyle w:val="12"/>
              <w:spacing w:before="74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07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G-22</w:t>
            </w:r>
          </w:p>
        </w:tc>
        <w:tc>
          <w:tcPr>
            <w:tcW w:w="1956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Semi Deluxe Room</w:t>
            </w:r>
          </w:p>
          <w:p>
            <w:pPr>
              <w:pStyle w:val="12"/>
              <w:spacing w:before="128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(3 Bedded)</w:t>
            </w:r>
          </w:p>
        </w:tc>
        <w:tc>
          <w:tcPr>
            <w:tcW w:w="1053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  <w:tc>
          <w:tcPr>
            <w:tcW w:w="1061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350/-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  <w:tcBorders>
              <w:top w:val="single" w:color="231F20" w:sz="6" w:space="0"/>
            </w:tcBorders>
          </w:tcPr>
          <w:p>
            <w:pPr>
              <w:pStyle w:val="12"/>
              <w:spacing w:before="71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707" w:type="dxa"/>
          </w:tcPr>
          <w:p>
            <w:pPr>
              <w:pStyle w:val="12"/>
              <w:spacing w:before="7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G-23</w:t>
            </w:r>
          </w:p>
        </w:tc>
        <w:tc>
          <w:tcPr>
            <w:tcW w:w="1956" w:type="dxa"/>
          </w:tcPr>
          <w:p>
            <w:pPr>
              <w:pStyle w:val="12"/>
              <w:spacing w:before="73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Semi Deluxe Room</w:t>
            </w:r>
          </w:p>
          <w:p>
            <w:pPr>
              <w:pStyle w:val="12"/>
              <w:spacing w:before="128"/>
              <w:ind w:left="249"/>
              <w:rPr>
                <w:sz w:val="20"/>
              </w:rPr>
            </w:pPr>
            <w:r>
              <w:rPr>
                <w:color w:val="231F20"/>
                <w:sz w:val="20"/>
              </w:rPr>
              <w:t>(4 Bedded)</w:t>
            </w:r>
          </w:p>
        </w:tc>
        <w:tc>
          <w:tcPr>
            <w:tcW w:w="1053" w:type="dxa"/>
          </w:tcPr>
          <w:p>
            <w:pPr>
              <w:pStyle w:val="12"/>
              <w:spacing w:before="73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3200/-</w:t>
            </w:r>
          </w:p>
        </w:tc>
        <w:tc>
          <w:tcPr>
            <w:tcW w:w="1061" w:type="dxa"/>
          </w:tcPr>
          <w:p>
            <w:pPr>
              <w:pStyle w:val="12"/>
              <w:spacing w:before="73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73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350/-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  <w:tc>
          <w:tcPr>
            <w:tcW w:w="1032" w:type="dxa"/>
          </w:tcPr>
          <w:p>
            <w:pPr>
              <w:pStyle w:val="12"/>
              <w:spacing w:before="73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73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  <w:tc>
          <w:tcPr>
            <w:tcW w:w="1167" w:type="dxa"/>
          </w:tcPr>
          <w:p>
            <w:pPr>
              <w:pStyle w:val="12"/>
              <w:spacing w:before="73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</w:tbl>
    <w:p>
      <w:pPr>
        <w:pStyle w:val="6"/>
        <w:rPr>
          <w:b/>
          <w:sz w:val="24"/>
        </w:rPr>
      </w:pPr>
    </w:p>
    <w:p>
      <w:pPr>
        <w:spacing w:before="169" w:after="57"/>
        <w:ind w:left="2028" w:right="1972" w:firstLine="0"/>
        <w:jc w:val="center"/>
        <w:rPr>
          <w:b/>
          <w:color w:val="231F20"/>
          <w:w w:val="95"/>
          <w:sz w:val="20"/>
        </w:rPr>
      </w:pPr>
    </w:p>
    <w:p>
      <w:pPr>
        <w:spacing w:before="169" w:after="57"/>
        <w:ind w:left="2028" w:right="1972" w:firstLine="0"/>
        <w:jc w:val="center"/>
        <w:rPr>
          <w:b/>
          <w:sz w:val="20"/>
        </w:rPr>
      </w:pPr>
      <w:r>
        <w:rPr>
          <w:b/>
          <w:color w:val="231F20"/>
          <w:w w:val="95"/>
          <w:sz w:val="20"/>
        </w:rPr>
        <w:t>3</w:t>
      </w:r>
      <w:r>
        <w:rPr>
          <w:b/>
          <w:color w:val="231F20"/>
          <w:w w:val="95"/>
          <w:position w:val="10"/>
          <w:sz w:val="10"/>
        </w:rPr>
        <w:t>rd</w:t>
      </w:r>
      <w:r>
        <w:rPr>
          <w:b/>
          <w:color w:val="231F20"/>
          <w:spacing w:val="17"/>
          <w:w w:val="95"/>
          <w:position w:val="10"/>
          <w:sz w:val="10"/>
        </w:rPr>
        <w:t xml:space="preserve"> </w:t>
      </w:r>
      <w:r>
        <w:rPr>
          <w:b/>
          <w:color w:val="231F20"/>
          <w:w w:val="95"/>
          <w:sz w:val="20"/>
        </w:rPr>
        <w:t>FLOOR</w:t>
      </w: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1956"/>
        <w:gridCol w:w="1053"/>
        <w:gridCol w:w="1061"/>
        <w:gridCol w:w="1739"/>
        <w:gridCol w:w="1032"/>
        <w:gridCol w:w="1458"/>
        <w:gridCol w:w="1167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707" w:type="dxa"/>
          </w:tcPr>
          <w:p>
            <w:pPr>
              <w:pStyle w:val="12"/>
              <w:spacing w:line="231" w:lineRule="exact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1956" w:type="dxa"/>
          </w:tcPr>
          <w:p>
            <w:pPr>
              <w:pStyle w:val="12"/>
              <w:spacing w:line="231" w:lineRule="exact"/>
              <w:ind w:left="20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</w:t>
            </w:r>
          </w:p>
        </w:tc>
        <w:tc>
          <w:tcPr>
            <w:tcW w:w="1053" w:type="dxa"/>
          </w:tcPr>
          <w:p>
            <w:pPr>
              <w:pStyle w:val="12"/>
              <w:spacing w:line="307" w:lineRule="auto"/>
              <w:ind w:left="253" w:right="45"/>
              <w:rPr>
                <w:b/>
                <w:sz w:val="20"/>
              </w:rPr>
            </w:pPr>
            <w:r>
              <w:rPr>
                <w:b/>
                <w:color w:val="231F20"/>
                <w:w w:val="100"/>
                <w:sz w:val="20"/>
              </w:rPr>
              <w:t xml:space="preserve">Room </w:t>
            </w: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061" w:type="dxa"/>
          </w:tcPr>
          <w:p>
            <w:pPr>
              <w:pStyle w:val="12"/>
              <w:spacing w:line="307" w:lineRule="auto"/>
              <w:ind w:left="236" w:right="70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103"/>
                <w:sz w:val="20"/>
              </w:rPr>
              <w:t>Nursing</w:t>
            </w:r>
            <w:r>
              <w:rPr>
                <w:b/>
                <w:smallCaps w:val="0"/>
                <w:color w:val="231F20"/>
                <w:w w:val="103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2"/>
                <w:w w:val="97"/>
                <w:sz w:val="20"/>
              </w:rPr>
              <w:t>C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a</w:t>
            </w:r>
            <w:r>
              <w:rPr>
                <w:b/>
                <w:smallCaps w:val="0"/>
                <w:color w:val="231F20"/>
                <w:spacing w:val="-2"/>
                <w:w w:val="94"/>
                <w:sz w:val="20"/>
              </w:rPr>
              <w:t>r</w:t>
            </w:r>
            <w:r>
              <w:rPr>
                <w:b/>
                <w:smallCaps w:val="0"/>
                <w:color w:val="231F20"/>
                <w:w w:val="91"/>
                <w:sz w:val="20"/>
              </w:rPr>
              <w:t xml:space="preserve">e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>d</w:t>
            </w:r>
            <w:r>
              <w:rPr>
                <w:b/>
                <w:smallCaps w:val="0"/>
                <w:color w:val="231F20"/>
                <w:spacing w:val="-3"/>
                <w:w w:val="100"/>
                <w:sz w:val="20"/>
              </w:rPr>
              <w:t>a</w:t>
            </w:r>
            <w:r>
              <w:rPr>
                <w:b/>
                <w:smallCaps w:val="0"/>
                <w:color w:val="231F20"/>
                <w:w w:val="97"/>
                <w:sz w:val="20"/>
              </w:rPr>
              <w:t>y</w:t>
            </w:r>
          </w:p>
          <w:p>
            <w:pPr>
              <w:pStyle w:val="12"/>
              <w:ind w:left="236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739" w:type="dxa"/>
          </w:tcPr>
          <w:p>
            <w:pPr>
              <w:pStyle w:val="12"/>
              <w:spacing w:line="307" w:lineRule="auto"/>
              <w:ind w:left="140" w:right="171"/>
              <w:rPr>
                <w:b/>
                <w:sz w:val="20"/>
              </w:rPr>
            </w:pPr>
            <w:r>
              <w:rPr>
                <w:b/>
                <w:color w:val="231F20"/>
                <w:w w:val="100"/>
                <w:sz w:val="20"/>
              </w:rPr>
              <w:t>Do</w:t>
            </w:r>
            <w:r>
              <w:rPr>
                <w:b/>
                <w:color w:val="231F20"/>
                <w:spacing w:val="3"/>
                <w:w w:val="100"/>
                <w:sz w:val="20"/>
              </w:rPr>
              <w:t>c</w:t>
            </w:r>
            <w:r>
              <w:rPr>
                <w:b/>
                <w:smallCaps/>
                <w:color w:val="231F20"/>
                <w:w w:val="90"/>
                <w:sz w:val="20"/>
              </w:rPr>
              <w:t>tor's</w:t>
            </w:r>
            <w:r>
              <w:rPr>
                <w:b/>
                <w:smallCaps w:val="0"/>
                <w:color w:val="231F20"/>
                <w:spacing w:val="-29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9"/>
                <w:w w:val="102"/>
                <w:sz w:val="20"/>
              </w:rPr>
              <w:t>V</w:t>
            </w:r>
            <w:r>
              <w:rPr>
                <w:b/>
                <w:smallCaps/>
                <w:color w:val="231F20"/>
                <w:spacing w:val="-3"/>
                <w:w w:val="100"/>
                <w:sz w:val="20"/>
              </w:rPr>
              <w:t>isit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  <w:p>
            <w:pPr>
              <w:pStyle w:val="12"/>
              <w:ind w:left="140"/>
              <w:rPr>
                <w:b/>
                <w:sz w:val="20"/>
              </w:rPr>
            </w:pPr>
            <w:r>
              <w:rPr>
                <w:b/>
                <w:color w:val="231F20"/>
                <w:w w:val="91"/>
                <w:sz w:val="20"/>
              </w:rPr>
              <w:t>(3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102"/>
                <w:sz w:val="20"/>
              </w:rPr>
              <w:t>visits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>if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>p</w:t>
            </w:r>
            <w:r>
              <w:rPr>
                <w:b/>
                <w:smallCaps w:val="0"/>
                <w:color w:val="231F20"/>
                <w:spacing w:val="-2"/>
                <w:w w:val="100"/>
                <w:sz w:val="20"/>
              </w:rPr>
              <w:t>a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tie</w:t>
            </w:r>
            <w:r>
              <w:rPr>
                <w:b/>
                <w:smallCaps w:val="0"/>
                <w:color w:val="231F20"/>
                <w:spacing w:val="-2"/>
                <w:w w:val="94"/>
                <w:sz w:val="20"/>
              </w:rPr>
              <w:t>n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>t</w:t>
            </w:r>
          </w:p>
          <w:p>
            <w:pPr>
              <w:pStyle w:val="12"/>
              <w:spacing w:before="6" w:line="290" w:lineRule="atLeast"/>
              <w:ind w:left="140" w:right="27"/>
              <w:rPr>
                <w:b/>
                <w:sz w:val="20"/>
              </w:rPr>
            </w:pPr>
            <w:r>
              <w:rPr>
                <w:b/>
                <w:color w:val="231F20"/>
                <w:spacing w:val="-2"/>
                <w:w w:val="96"/>
                <w:sz w:val="20"/>
              </w:rPr>
              <w:t>w</w:t>
            </w:r>
            <w:r>
              <w:rPr>
                <w:b/>
                <w:color w:val="231F20"/>
                <w:w w:val="99"/>
                <w:sz w:val="20"/>
              </w:rPr>
              <w:t>a</w:t>
            </w:r>
            <w:r>
              <w:rPr>
                <w:b/>
                <w:color w:val="231F20"/>
                <w:spacing w:val="-2"/>
                <w:w w:val="99"/>
                <w:sz w:val="20"/>
              </w:rPr>
              <w:t>n</w:t>
            </w:r>
            <w:r>
              <w:rPr>
                <w:b/>
                <w:smallCaps/>
                <w:color w:val="231F20"/>
                <w:w w:val="89"/>
                <w:sz w:val="20"/>
              </w:rPr>
              <w:t>ts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or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2"/>
                <w:sz w:val="20"/>
              </w:rPr>
              <w:t xml:space="preserve">if 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clinically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3"/>
                <w:w w:val="95"/>
                <w:sz w:val="20"/>
              </w:rPr>
              <w:t>needed)</w:t>
            </w:r>
          </w:p>
        </w:tc>
        <w:tc>
          <w:tcPr>
            <w:tcW w:w="1032" w:type="dxa"/>
          </w:tcPr>
          <w:p>
            <w:pPr>
              <w:pStyle w:val="12"/>
              <w:spacing w:line="231" w:lineRule="exact"/>
              <w:ind w:left="222"/>
              <w:rPr>
                <w:b/>
                <w:sz w:val="20"/>
              </w:rPr>
            </w:pPr>
            <w:r>
              <w:rPr>
                <w:b/>
                <w:color w:val="231F20"/>
                <w:w w:val="105"/>
                <w:sz w:val="20"/>
              </w:rPr>
              <w:t>RMO</w:t>
            </w:r>
          </w:p>
          <w:p>
            <w:pPr>
              <w:pStyle w:val="12"/>
              <w:spacing w:before="65" w:line="307" w:lineRule="auto"/>
              <w:ind w:left="222" w:right="55"/>
              <w:rPr>
                <w:b/>
                <w:sz w:val="20"/>
              </w:rPr>
            </w:pP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458" w:type="dxa"/>
          </w:tcPr>
          <w:p>
            <w:pPr>
              <w:pStyle w:val="12"/>
              <w:spacing w:line="307" w:lineRule="auto"/>
              <w:ind w:left="239" w:right="47"/>
              <w:rPr>
                <w:b/>
                <w:sz w:val="20"/>
              </w:rPr>
            </w:pPr>
            <w:r>
              <w:rPr>
                <w:b/>
                <w:color w:val="231F20"/>
                <w:w w:val="101"/>
                <w:sz w:val="20"/>
              </w:rPr>
              <w:t>*Do</w:t>
            </w:r>
            <w:r>
              <w:rPr>
                <w:b/>
                <w:color w:val="231F20"/>
                <w:spacing w:val="3"/>
                <w:w w:val="101"/>
                <w:sz w:val="20"/>
              </w:rPr>
              <w:t>c</w:t>
            </w:r>
            <w:r>
              <w:rPr>
                <w:b/>
                <w:color w:val="231F20"/>
                <w:spacing w:val="-1"/>
                <w:w w:val="92"/>
                <w:sz w:val="20"/>
              </w:rPr>
              <w:t>t</w:t>
            </w:r>
            <w:r>
              <w:rPr>
                <w:b/>
                <w:smallCaps/>
                <w:color w:val="231F20"/>
                <w:w w:val="94"/>
                <w:sz w:val="20"/>
              </w:rPr>
              <w:t>or's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6"/>
                <w:w w:val="102"/>
                <w:sz w:val="20"/>
              </w:rPr>
              <w:t>V</w:t>
            </w:r>
            <w:r>
              <w:rPr>
                <w:b/>
                <w:smallCaps/>
                <w:color w:val="231F20"/>
                <w:w w:val="100"/>
                <w:sz w:val="20"/>
              </w:rPr>
              <w:t>isit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3"/>
                <w:w w:val="96"/>
                <w:sz w:val="20"/>
              </w:rPr>
              <w:t>Cha</w:t>
            </w:r>
            <w:r>
              <w:rPr>
                <w:b/>
                <w:smallCaps w:val="0"/>
                <w:color w:val="231F20"/>
                <w:spacing w:val="-6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spacing w:val="-3"/>
                <w:w w:val="110"/>
                <w:sz w:val="20"/>
              </w:rPr>
              <w:t>ges</w:t>
            </w:r>
            <w:r>
              <w:rPr>
                <w:b/>
                <w:smallCaps w:val="0"/>
                <w:color w:val="231F20"/>
                <w:w w:val="11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7"/>
                <w:sz w:val="20"/>
              </w:rPr>
              <w:t xml:space="preserve">Super </w:t>
            </w:r>
            <w:r>
              <w:rPr>
                <w:b/>
                <w:smallCaps w:val="0"/>
                <w:color w:val="231F20"/>
                <w:w w:val="96"/>
                <w:sz w:val="20"/>
              </w:rPr>
              <w:t>Specialty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spacing w:val="-6"/>
                <w:w w:val="95"/>
                <w:sz w:val="20"/>
              </w:rPr>
              <w:t>per</w:t>
            </w:r>
          </w:p>
          <w:p>
            <w:pPr>
              <w:pStyle w:val="12"/>
              <w:ind w:left="239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102"/>
                <w:sz w:val="20"/>
              </w:rPr>
              <w:t>visit</w:t>
            </w:r>
          </w:p>
        </w:tc>
        <w:tc>
          <w:tcPr>
            <w:tcW w:w="1167" w:type="dxa"/>
          </w:tcPr>
          <w:p>
            <w:pPr>
              <w:pStyle w:val="12"/>
              <w:spacing w:line="307" w:lineRule="auto"/>
              <w:ind w:left="268" w:right="144"/>
              <w:rPr>
                <w:b/>
                <w:sz w:val="20"/>
              </w:rPr>
            </w:pPr>
            <w:r>
              <w:rPr>
                <w:b/>
                <w:color w:val="231F20"/>
                <w:spacing w:val="-6"/>
                <w:w w:val="90"/>
                <w:sz w:val="20"/>
              </w:rPr>
              <w:t>F</w:t>
            </w:r>
            <w:r>
              <w:rPr>
                <w:b/>
                <w:color w:val="231F20"/>
                <w:w w:val="102"/>
                <w:sz w:val="20"/>
              </w:rPr>
              <w:t xml:space="preserve">ood </w:t>
            </w:r>
            <w:r>
              <w:rPr>
                <w:b/>
                <w:color w:val="231F20"/>
                <w:w w:val="96"/>
                <w:sz w:val="20"/>
              </w:rPr>
              <w:t>Cha</w:t>
            </w:r>
            <w:r>
              <w:rPr>
                <w:b/>
                <w:color w:val="231F20"/>
                <w:spacing w:val="-3"/>
                <w:w w:val="96"/>
                <w:sz w:val="20"/>
              </w:rPr>
              <w:t>r</w:t>
            </w:r>
            <w:r>
              <w:rPr>
                <w:b/>
                <w:smallCaps/>
                <w:color w:val="231F20"/>
                <w:w w:val="110"/>
                <w:sz w:val="20"/>
              </w:rPr>
              <w:t>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G-24</w:t>
            </w:r>
          </w:p>
        </w:tc>
        <w:tc>
          <w:tcPr>
            <w:tcW w:w="1956" w:type="dxa"/>
          </w:tcPr>
          <w:p>
            <w:pPr>
              <w:pStyle w:val="12"/>
              <w:spacing w:before="41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Economy Ward</w:t>
            </w:r>
          </w:p>
        </w:tc>
        <w:tc>
          <w:tcPr>
            <w:tcW w:w="1053" w:type="dxa"/>
          </w:tcPr>
          <w:p>
            <w:pPr>
              <w:pStyle w:val="12"/>
              <w:spacing w:before="41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  <w:tc>
          <w:tcPr>
            <w:tcW w:w="1061" w:type="dxa"/>
          </w:tcPr>
          <w:p>
            <w:pPr>
              <w:pStyle w:val="12"/>
              <w:spacing w:before="41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41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300/- per visit</w:t>
            </w:r>
          </w:p>
        </w:tc>
        <w:tc>
          <w:tcPr>
            <w:tcW w:w="1032" w:type="dxa"/>
          </w:tcPr>
          <w:p>
            <w:pPr>
              <w:pStyle w:val="12"/>
              <w:spacing w:before="41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1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1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G-25</w:t>
            </w:r>
          </w:p>
        </w:tc>
        <w:tc>
          <w:tcPr>
            <w:tcW w:w="1956" w:type="dxa"/>
          </w:tcPr>
          <w:p>
            <w:pPr>
              <w:pStyle w:val="12"/>
              <w:spacing w:before="41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ICU</w:t>
            </w:r>
          </w:p>
        </w:tc>
        <w:tc>
          <w:tcPr>
            <w:tcW w:w="1053" w:type="dxa"/>
          </w:tcPr>
          <w:p>
            <w:pPr>
              <w:pStyle w:val="12"/>
              <w:spacing w:before="41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6500/-</w:t>
            </w:r>
          </w:p>
        </w:tc>
        <w:tc>
          <w:tcPr>
            <w:tcW w:w="1061" w:type="dxa"/>
          </w:tcPr>
          <w:p>
            <w:pPr>
              <w:pStyle w:val="12"/>
              <w:spacing w:before="41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41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600/- per visit</w:t>
            </w:r>
          </w:p>
        </w:tc>
        <w:tc>
          <w:tcPr>
            <w:tcW w:w="1032" w:type="dxa"/>
          </w:tcPr>
          <w:p>
            <w:pPr>
              <w:pStyle w:val="12"/>
              <w:spacing w:before="41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1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1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G-26</w:t>
            </w:r>
          </w:p>
        </w:tc>
        <w:tc>
          <w:tcPr>
            <w:tcW w:w="1956" w:type="dxa"/>
          </w:tcPr>
          <w:p>
            <w:pPr>
              <w:pStyle w:val="12"/>
              <w:spacing w:before="40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PICU</w:t>
            </w:r>
          </w:p>
        </w:tc>
        <w:tc>
          <w:tcPr>
            <w:tcW w:w="1053" w:type="dxa"/>
          </w:tcPr>
          <w:p>
            <w:pPr>
              <w:pStyle w:val="12"/>
              <w:spacing w:before="40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4500/-</w:t>
            </w:r>
          </w:p>
        </w:tc>
        <w:tc>
          <w:tcPr>
            <w:tcW w:w="1061" w:type="dxa"/>
          </w:tcPr>
          <w:p>
            <w:pPr>
              <w:pStyle w:val="12"/>
              <w:spacing w:before="40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40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600/- per visit</w:t>
            </w:r>
          </w:p>
        </w:tc>
        <w:tc>
          <w:tcPr>
            <w:tcW w:w="1032" w:type="dxa"/>
          </w:tcPr>
          <w:p>
            <w:pPr>
              <w:pStyle w:val="12"/>
              <w:spacing w:before="40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0"/>
              <w:ind w:left="239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0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G-27</w:t>
            </w:r>
          </w:p>
        </w:tc>
        <w:tc>
          <w:tcPr>
            <w:tcW w:w="1956" w:type="dxa"/>
          </w:tcPr>
          <w:p>
            <w:pPr>
              <w:pStyle w:val="12"/>
              <w:spacing w:before="40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Neuro ICU</w:t>
            </w:r>
          </w:p>
        </w:tc>
        <w:tc>
          <w:tcPr>
            <w:tcW w:w="1053" w:type="dxa"/>
          </w:tcPr>
          <w:p>
            <w:pPr>
              <w:pStyle w:val="12"/>
              <w:spacing w:before="40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6500/-</w:t>
            </w:r>
          </w:p>
        </w:tc>
        <w:tc>
          <w:tcPr>
            <w:tcW w:w="1061" w:type="dxa"/>
          </w:tcPr>
          <w:p>
            <w:pPr>
              <w:pStyle w:val="12"/>
              <w:spacing w:before="40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40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600/- per visit</w:t>
            </w:r>
          </w:p>
        </w:tc>
        <w:tc>
          <w:tcPr>
            <w:tcW w:w="1032" w:type="dxa"/>
          </w:tcPr>
          <w:p>
            <w:pPr>
              <w:pStyle w:val="12"/>
              <w:spacing w:before="40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0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0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G-28</w:t>
            </w:r>
          </w:p>
        </w:tc>
        <w:tc>
          <w:tcPr>
            <w:tcW w:w="1956" w:type="dxa"/>
          </w:tcPr>
          <w:p>
            <w:pPr>
              <w:pStyle w:val="12"/>
              <w:spacing w:before="40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Semi Private Ward</w:t>
            </w:r>
          </w:p>
        </w:tc>
        <w:tc>
          <w:tcPr>
            <w:tcW w:w="1053" w:type="dxa"/>
          </w:tcPr>
          <w:p>
            <w:pPr>
              <w:pStyle w:val="12"/>
              <w:spacing w:before="40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  <w:tc>
          <w:tcPr>
            <w:tcW w:w="1061" w:type="dxa"/>
          </w:tcPr>
          <w:p>
            <w:pPr>
              <w:pStyle w:val="12"/>
              <w:spacing w:before="40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225/-</w:t>
            </w:r>
          </w:p>
        </w:tc>
        <w:tc>
          <w:tcPr>
            <w:tcW w:w="1739" w:type="dxa"/>
          </w:tcPr>
          <w:p>
            <w:pPr>
              <w:pStyle w:val="12"/>
              <w:spacing w:before="40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 per visit</w:t>
            </w:r>
          </w:p>
        </w:tc>
        <w:tc>
          <w:tcPr>
            <w:tcW w:w="1032" w:type="dxa"/>
          </w:tcPr>
          <w:p>
            <w:pPr>
              <w:pStyle w:val="12"/>
              <w:spacing w:before="40"/>
              <w:ind w:left="222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0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0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707" w:type="dxa"/>
          </w:tcPr>
          <w:p>
            <w:pPr>
              <w:pStyle w:val="12"/>
              <w:spacing w:before="4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G-29</w:t>
            </w:r>
          </w:p>
        </w:tc>
        <w:tc>
          <w:tcPr>
            <w:tcW w:w="1956" w:type="dxa"/>
          </w:tcPr>
          <w:p>
            <w:pPr>
              <w:pStyle w:val="12"/>
              <w:spacing w:before="40"/>
              <w:ind w:left="207"/>
              <w:rPr>
                <w:sz w:val="20"/>
              </w:rPr>
            </w:pPr>
            <w:r>
              <w:rPr>
                <w:color w:val="231F20"/>
                <w:sz w:val="20"/>
              </w:rPr>
              <w:t>Paediatric HDU</w:t>
            </w:r>
          </w:p>
        </w:tc>
        <w:tc>
          <w:tcPr>
            <w:tcW w:w="1053" w:type="dxa"/>
          </w:tcPr>
          <w:p>
            <w:pPr>
              <w:pStyle w:val="12"/>
              <w:spacing w:before="40"/>
              <w:ind w:left="203" w:right="20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  <w:tc>
          <w:tcPr>
            <w:tcW w:w="1061" w:type="dxa"/>
          </w:tcPr>
          <w:p>
            <w:pPr>
              <w:pStyle w:val="12"/>
              <w:spacing w:before="40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1739" w:type="dxa"/>
          </w:tcPr>
          <w:p>
            <w:pPr>
              <w:pStyle w:val="12"/>
              <w:spacing w:before="40"/>
              <w:ind w:left="140"/>
              <w:rPr>
                <w:sz w:val="20"/>
              </w:rPr>
            </w:pPr>
            <w:r>
              <w:rPr>
                <w:color w:val="231F20"/>
                <w:sz w:val="20"/>
              </w:rPr>
              <w:t>350/-per visit</w:t>
            </w:r>
          </w:p>
        </w:tc>
        <w:tc>
          <w:tcPr>
            <w:tcW w:w="1032" w:type="dxa"/>
          </w:tcPr>
          <w:p>
            <w:pPr>
              <w:pStyle w:val="12"/>
              <w:spacing w:before="40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250/-</w:t>
            </w:r>
          </w:p>
        </w:tc>
        <w:tc>
          <w:tcPr>
            <w:tcW w:w="1458" w:type="dxa"/>
          </w:tcPr>
          <w:p>
            <w:pPr>
              <w:pStyle w:val="12"/>
              <w:spacing w:before="40"/>
              <w:ind w:left="238"/>
              <w:rPr>
                <w:sz w:val="20"/>
              </w:rPr>
            </w:pPr>
            <w:r>
              <w:rPr>
                <w:color w:val="231F20"/>
                <w:sz w:val="20"/>
              </w:rPr>
              <w:t>700/-</w:t>
            </w:r>
          </w:p>
        </w:tc>
        <w:tc>
          <w:tcPr>
            <w:tcW w:w="1167" w:type="dxa"/>
          </w:tcPr>
          <w:p>
            <w:pPr>
              <w:pStyle w:val="12"/>
              <w:spacing w:before="40"/>
              <w:ind w:left="268"/>
              <w:rPr>
                <w:sz w:val="20"/>
              </w:rPr>
            </w:pPr>
            <w:r>
              <w:rPr>
                <w:color w:val="231F20"/>
                <w:sz w:val="20"/>
              </w:rPr>
              <w:t>150/-</w:t>
            </w:r>
          </w:p>
        </w:tc>
      </w:tr>
    </w:tbl>
    <w:p>
      <w:pPr>
        <w:pStyle w:val="11"/>
        <w:numPr>
          <w:ilvl w:val="1"/>
          <w:numId w:val="1"/>
        </w:numPr>
        <w:tabs>
          <w:tab w:val="left" w:pos="1088"/>
          <w:tab w:val="left" w:pos="1090"/>
        </w:tabs>
        <w:spacing w:before="122" w:after="0" w:line="240" w:lineRule="auto"/>
        <w:ind w:left="1089" w:right="0" w:hanging="845"/>
        <w:jc w:val="left"/>
        <w:rPr>
          <w:sz w:val="20"/>
        </w:rPr>
      </w:pPr>
      <w:r>
        <w:rPr>
          <w:color w:val="231F20"/>
          <w:sz w:val="20"/>
        </w:rPr>
        <w:t>Accommodation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calculated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noon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noon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next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(one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day).</w:t>
      </w:r>
    </w:p>
    <w:p>
      <w:pPr>
        <w:pStyle w:val="11"/>
        <w:numPr>
          <w:ilvl w:val="1"/>
          <w:numId w:val="1"/>
        </w:numPr>
        <w:tabs>
          <w:tab w:val="left" w:pos="1088"/>
          <w:tab w:val="left" w:pos="1090"/>
        </w:tabs>
        <w:spacing w:before="128" w:after="0" w:line="240" w:lineRule="auto"/>
        <w:ind w:left="1089" w:right="0" w:hanging="845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expires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within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6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reaching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hospital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no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accommodation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charge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charged.</w:t>
      </w:r>
    </w:p>
    <w:p>
      <w:pPr>
        <w:pStyle w:val="6"/>
        <w:spacing w:before="56"/>
        <w:ind w:left="1088"/>
      </w:pPr>
      <w:r>
        <w:rPr>
          <w:color w:val="231F20"/>
        </w:rPr>
        <w:t>However, all other services will be charged.</w:t>
      </w: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spacing w:before="145"/>
        <w:ind w:left="244"/>
      </w:pPr>
      <w:r>
        <w:rPr>
          <w:color w:val="231F20"/>
          <w:w w:val="90"/>
          <w:u w:val="single" w:color="231F20"/>
        </w:rPr>
        <w:t>Note:</w:t>
      </w:r>
      <w:r>
        <w:rPr>
          <w:color w:val="231F20"/>
          <w:spacing w:val="-17"/>
          <w:w w:val="90"/>
          <w:u w:val="single" w:color="231F20"/>
        </w:rPr>
        <w:t xml:space="preserve"> </w:t>
      </w:r>
      <w:r>
        <w:rPr>
          <w:color w:val="231F20"/>
          <w:w w:val="90"/>
          <w:u w:val="single" w:color="231F20"/>
        </w:rPr>
        <w:t>-</w:t>
      </w:r>
    </w:p>
    <w:p>
      <w:pPr>
        <w:pStyle w:val="6"/>
        <w:spacing w:before="56" w:line="297" w:lineRule="auto"/>
        <w:ind w:left="244" w:right="1901"/>
      </w:pPr>
      <w:r>
        <w:rPr>
          <w:color w:val="231F20"/>
          <w:w w:val="95"/>
        </w:rPr>
        <w:t>*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Neurology,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Nephrology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&amp;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Cardiology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Endocrinology,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Plastic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Surgery&amp;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super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specialty</w:t>
      </w:r>
      <w:r>
        <w:rPr>
          <w:color w:val="231F20"/>
          <w:w w:val="95"/>
          <w:u w:val="single" w:color="231F20"/>
        </w:rPr>
        <w:t xml:space="preserve"> </w:t>
      </w:r>
      <w:r>
        <w:rPr>
          <w:color w:val="231F20"/>
          <w:u w:val="single" w:color="231F20"/>
        </w:rPr>
        <w:t>Note:</w:t>
      </w:r>
      <w:r>
        <w:rPr>
          <w:color w:val="231F20"/>
          <w:spacing w:val="-19"/>
          <w:u w:val="single" w:color="231F20"/>
        </w:rPr>
        <w:t xml:space="preserve"> </w:t>
      </w:r>
      <w:r>
        <w:rPr>
          <w:color w:val="231F20"/>
          <w:u w:val="single" w:color="231F20"/>
        </w:rPr>
        <w:t>-</w:t>
      </w:r>
    </w:p>
    <w:p>
      <w:pPr>
        <w:pStyle w:val="6"/>
        <w:spacing w:before="1" w:line="249" w:lineRule="auto"/>
        <w:ind w:left="244" w:right="177"/>
      </w:pPr>
      <w:r>
        <w:rPr>
          <w:color w:val="231F20"/>
          <w:w w:val="95"/>
        </w:rPr>
        <w:t>Hospital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charge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Administration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fees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value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8%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43"/>
          <w:w w:val="95"/>
        </w:rPr>
        <w:t xml:space="preserve"> </w:t>
      </w:r>
      <w:r>
        <w:rPr>
          <w:color w:val="231F20"/>
          <w:spacing w:val="-3"/>
          <w:w w:val="95"/>
        </w:rPr>
        <w:t>Total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bill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(excluding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medicines,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implants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cardiac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>packages)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36"/>
          <w:w w:val="95"/>
        </w:rPr>
        <w:t xml:space="preserve"> </w:t>
      </w:r>
      <w:r>
        <w:rPr>
          <w:color w:val="231F20"/>
          <w:w w:val="95"/>
        </w:rPr>
        <w:t xml:space="preserve">meet </w:t>
      </w:r>
      <w:r>
        <w:rPr>
          <w:color w:val="231F20"/>
        </w:rPr>
        <w:t>with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regular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price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commodities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Govt.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India.</w:t>
      </w:r>
    </w:p>
    <w:p>
      <w:pPr>
        <w:pStyle w:val="6"/>
        <w:spacing w:before="5"/>
        <w:rPr>
          <w:sz w:val="29"/>
        </w:rPr>
      </w:pPr>
    </w:p>
    <w:p>
      <w:pPr>
        <w:pStyle w:val="6"/>
        <w:ind w:right="20"/>
        <w:jc w:val="center"/>
      </w:pPr>
      <w:r>
        <w:rPr>
          <w:color w:val="231F20"/>
          <w:w w:val="97"/>
        </w:rPr>
        <w:t>2</w:t>
      </w:r>
    </w:p>
    <w:p>
      <w:pPr>
        <w:spacing w:after="0"/>
        <w:jc w:val="center"/>
        <w:sectPr>
          <w:pgSz w:w="11910" w:h="16840"/>
          <w:pgMar w:top="780" w:right="680" w:bottom="280" w:left="740" w:header="720" w:footer="720" w:gutter="0"/>
          <w:cols w:space="720" w:num="1"/>
        </w:sectPr>
      </w:pPr>
    </w:p>
    <w:p>
      <w:pPr>
        <w:pStyle w:val="2"/>
        <w:spacing w:before="85"/>
        <w:ind w:right="2098"/>
        <w:rPr>
          <w:u w:val="none"/>
        </w:rPr>
      </w:pPr>
      <w:bookmarkStart w:id="2" w:name="_TOC_250019"/>
      <w:bookmarkEnd w:id="2"/>
      <w:r>
        <w:rPr>
          <w:color w:val="231F20"/>
          <w:u w:val="single" w:color="231F20"/>
        </w:rPr>
        <w:t>DAY CARE POLICY</w:t>
      </w:r>
    </w:p>
    <w:p>
      <w:pPr>
        <w:spacing w:before="26" w:line="261" w:lineRule="auto"/>
        <w:ind w:left="2028" w:right="2099" w:firstLine="0"/>
        <w:jc w:val="center"/>
        <w:rPr>
          <w:sz w:val="24"/>
        </w:rPr>
      </w:pPr>
      <w:r>
        <w:rPr>
          <w:color w:val="231F20"/>
          <w:w w:val="95"/>
          <w:sz w:val="24"/>
          <w:u w:val="single" w:color="231F20"/>
        </w:rPr>
        <w:t>DAY CARE ROOM CHARGES/ POST-OPERATIVE ICU</w:t>
      </w:r>
      <w:r>
        <w:rPr>
          <w:color w:val="231F20"/>
          <w:w w:val="95"/>
          <w:sz w:val="24"/>
        </w:rPr>
        <w:t xml:space="preserve"> </w:t>
      </w:r>
      <w:r>
        <w:rPr>
          <w:color w:val="231F20"/>
          <w:sz w:val="24"/>
          <w:u w:val="single" w:color="231F20"/>
        </w:rPr>
        <w:t>CHARGES/PRE –LABOUR ROOM CHARGES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920"/>
          <w:tab w:val="left" w:pos="4914"/>
        </w:tabs>
        <w:spacing w:before="108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pacing w:val="-3"/>
          <w:sz w:val="20"/>
        </w:rPr>
        <w:t xml:space="preserve">For </w:t>
      </w:r>
      <w:r>
        <w:rPr>
          <w:color w:val="231F20"/>
          <w:sz w:val="20"/>
        </w:rPr>
        <w:t>upto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6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30%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Accommodation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charges.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920"/>
          <w:tab w:val="left" w:pos="4914"/>
        </w:tabs>
        <w:spacing w:before="129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pacing w:val="-3"/>
          <w:sz w:val="20"/>
        </w:rPr>
        <w:t>For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upto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6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0%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Accommodation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charges.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920"/>
          <w:tab w:val="left" w:pos="4914"/>
        </w:tabs>
        <w:spacing w:before="128" w:after="0" w:line="372" w:lineRule="auto"/>
        <w:ind w:left="115" w:right="4514" w:firstLine="0"/>
        <w:jc w:val="left"/>
        <w:rPr>
          <w:sz w:val="20"/>
        </w:rPr>
      </w:pPr>
      <w:r>
        <w:rPr>
          <w:color w:val="231F20"/>
          <w:sz w:val="20"/>
        </w:rPr>
        <w:t>More than</w:t>
      </w:r>
      <w:r>
        <w:rPr>
          <w:color w:val="231F20"/>
          <w:spacing w:val="-48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z w:val="20"/>
        </w:rPr>
        <w:tab/>
      </w:r>
      <w:r>
        <w:rPr>
          <w:color w:val="231F20"/>
          <w:w w:val="95"/>
          <w:sz w:val="20"/>
        </w:rPr>
        <w:t>Full</w:t>
      </w:r>
      <w:r>
        <w:rPr>
          <w:color w:val="231F20"/>
          <w:spacing w:val="-3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Charges.</w:t>
      </w:r>
      <w:r>
        <w:rPr>
          <w:color w:val="231F20"/>
          <w:spacing w:val="-4"/>
          <w:w w:val="95"/>
          <w:sz w:val="20"/>
          <w:u w:val="single" w:color="231F20"/>
        </w:rPr>
        <w:t xml:space="preserve"> </w:t>
      </w:r>
      <w:r>
        <w:rPr>
          <w:color w:val="231F20"/>
          <w:sz w:val="20"/>
          <w:u w:val="single" w:color="231F20"/>
        </w:rPr>
        <w:t>Note:</w:t>
      </w:r>
    </w:p>
    <w:p>
      <w:pPr>
        <w:pStyle w:val="11"/>
        <w:numPr>
          <w:ilvl w:val="0"/>
          <w:numId w:val="2"/>
        </w:numPr>
        <w:tabs>
          <w:tab w:val="left" w:pos="919"/>
          <w:tab w:val="left" w:pos="920"/>
        </w:tabs>
        <w:spacing w:before="1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z w:val="20"/>
        </w:rPr>
        <w:t>Mode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Payments: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-</w:t>
      </w:r>
    </w:p>
    <w:p>
      <w:pPr>
        <w:pStyle w:val="11"/>
        <w:numPr>
          <w:ilvl w:val="1"/>
          <w:numId w:val="2"/>
        </w:numPr>
        <w:tabs>
          <w:tab w:val="left" w:pos="1354"/>
          <w:tab w:val="left" w:pos="1355"/>
        </w:tabs>
        <w:spacing w:before="140" w:after="0" w:line="240" w:lineRule="auto"/>
        <w:ind w:left="1354" w:right="0" w:hanging="436"/>
        <w:jc w:val="left"/>
        <w:rPr>
          <w:sz w:val="20"/>
        </w:rPr>
      </w:pPr>
      <w:r>
        <w:rPr>
          <w:color w:val="231F20"/>
          <w:spacing w:val="-4"/>
          <w:sz w:val="20"/>
        </w:rPr>
        <w:t>We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accept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only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by–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Cash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/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Credit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Card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/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Debit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Card</w:t>
      </w:r>
    </w:p>
    <w:p>
      <w:pPr>
        <w:pStyle w:val="11"/>
        <w:numPr>
          <w:ilvl w:val="1"/>
          <w:numId w:val="2"/>
        </w:numPr>
        <w:tabs>
          <w:tab w:val="left" w:pos="1354"/>
          <w:tab w:val="left" w:pos="1355"/>
        </w:tabs>
        <w:spacing w:before="157" w:after="0" w:line="240" w:lineRule="auto"/>
        <w:ind w:left="1354" w:right="0" w:hanging="436"/>
        <w:jc w:val="left"/>
        <w:rPr>
          <w:sz w:val="20"/>
        </w:rPr>
      </w:pPr>
      <w:r>
        <w:rPr>
          <w:color w:val="231F20"/>
          <w:sz w:val="20"/>
        </w:rPr>
        <w:t>Demand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draft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favour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SAROJ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SUPER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SPECIALITY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HOSPITAL.</w:t>
      </w:r>
    </w:p>
    <w:p>
      <w:pPr>
        <w:pStyle w:val="11"/>
        <w:numPr>
          <w:ilvl w:val="1"/>
          <w:numId w:val="2"/>
        </w:numPr>
        <w:tabs>
          <w:tab w:val="left" w:pos="1354"/>
          <w:tab w:val="left" w:pos="1355"/>
        </w:tabs>
        <w:spacing w:before="156" w:after="0" w:line="240" w:lineRule="auto"/>
        <w:ind w:left="1354" w:right="0" w:hanging="436"/>
        <w:jc w:val="left"/>
        <w:rPr>
          <w:sz w:val="20"/>
        </w:rPr>
      </w:pPr>
      <w:r>
        <w:rPr>
          <w:color w:val="231F20"/>
          <w:sz w:val="20"/>
        </w:rPr>
        <w:t>Payment</w:t>
      </w:r>
      <w:r>
        <w:rPr>
          <w:color w:val="231F20"/>
          <w:spacing w:val="18"/>
          <w:sz w:val="20"/>
        </w:rPr>
        <w:t xml:space="preserve"> </w:t>
      </w:r>
      <w:r>
        <w:rPr>
          <w:color w:val="231F20"/>
          <w:sz w:val="20"/>
        </w:rPr>
        <w:t>made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personal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cheque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accepted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please.</w:t>
      </w:r>
    </w:p>
    <w:p>
      <w:pPr>
        <w:pStyle w:val="11"/>
        <w:numPr>
          <w:ilvl w:val="0"/>
          <w:numId w:val="2"/>
        </w:numPr>
        <w:tabs>
          <w:tab w:val="left" w:pos="919"/>
          <w:tab w:val="left" w:pos="920"/>
        </w:tabs>
        <w:spacing w:before="146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case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discharged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within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24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admission,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room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rent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only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one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pacing w:val="-3"/>
          <w:sz w:val="20"/>
        </w:rPr>
        <w:t>day.</w:t>
      </w:r>
    </w:p>
    <w:p>
      <w:pPr>
        <w:pStyle w:val="11"/>
        <w:numPr>
          <w:ilvl w:val="0"/>
          <w:numId w:val="2"/>
        </w:numPr>
        <w:tabs>
          <w:tab w:val="left" w:pos="919"/>
          <w:tab w:val="left" w:pos="920"/>
        </w:tabs>
        <w:spacing w:before="129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z w:val="20"/>
        </w:rPr>
        <w:t>Room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billed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full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admission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irrespective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admission.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920"/>
        </w:tabs>
        <w:spacing w:before="128" w:after="0" w:line="372" w:lineRule="auto"/>
        <w:ind w:left="919" w:right="228" w:hanging="804"/>
        <w:jc w:val="left"/>
        <w:rPr>
          <w:sz w:val="20"/>
        </w:rPr>
      </w:pPr>
      <w:r>
        <w:rPr>
          <w:color w:val="231F20"/>
          <w:w w:val="95"/>
          <w:sz w:val="20"/>
        </w:rPr>
        <w:t>Night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applicable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10.00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spacing w:val="-8"/>
          <w:w w:val="95"/>
          <w:sz w:val="20"/>
        </w:rPr>
        <w:t>P.M.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7.00A.M.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morning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calculated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 xml:space="preserve">when </w:t>
      </w:r>
      <w:r>
        <w:rPr>
          <w:color w:val="231F20"/>
          <w:sz w:val="20"/>
        </w:rPr>
        <w:t>the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consultant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intimated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phone.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920"/>
        </w:tabs>
        <w:spacing w:before="1" w:after="0" w:line="240" w:lineRule="auto"/>
        <w:ind w:left="919" w:right="0" w:hanging="805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case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patients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already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admitted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only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visits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except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emergencies.</w:t>
      </w:r>
    </w:p>
    <w:p>
      <w:pPr>
        <w:pStyle w:val="11"/>
        <w:numPr>
          <w:ilvl w:val="1"/>
          <w:numId w:val="1"/>
        </w:numPr>
        <w:tabs>
          <w:tab w:val="left" w:pos="920"/>
        </w:tabs>
        <w:spacing w:before="140" w:after="0" w:line="372" w:lineRule="auto"/>
        <w:ind w:left="919" w:right="186" w:hanging="804"/>
        <w:jc w:val="both"/>
        <w:rPr>
          <w:sz w:val="20"/>
        </w:rPr>
      </w:pPr>
      <w:r>
        <w:rPr>
          <w:b/>
          <w:color w:val="231F20"/>
          <w:spacing w:val="-3"/>
          <w:sz w:val="20"/>
        </w:rPr>
        <w:t>RESUSCITATION</w:t>
      </w:r>
      <w:r>
        <w:rPr>
          <w:b/>
          <w:color w:val="231F20"/>
          <w:spacing w:val="-28"/>
          <w:sz w:val="20"/>
        </w:rPr>
        <w:t xml:space="preserve"> </w:t>
      </w:r>
      <w:r>
        <w:rPr>
          <w:b/>
          <w:color w:val="231F20"/>
          <w:sz w:val="20"/>
        </w:rPr>
        <w:t>CHARGES</w:t>
      </w:r>
      <w:r>
        <w:rPr>
          <w:b/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Life-threatening</w:t>
      </w:r>
      <w:r>
        <w:rPr>
          <w:color w:val="231F20"/>
          <w:spacing w:val="58"/>
          <w:sz w:val="20"/>
        </w:rPr>
        <w:t xml:space="preserve"> </w:t>
      </w:r>
      <w:r>
        <w:rPr>
          <w:color w:val="231F20"/>
          <w:sz w:val="20"/>
        </w:rPr>
        <w:t>situation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prolonged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stay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Emergency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management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(over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1 hour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duration)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pacing w:val="-3"/>
          <w:sz w:val="20"/>
        </w:rPr>
        <w:t>MLC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Non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pacing w:val="-3"/>
          <w:sz w:val="20"/>
        </w:rPr>
        <w:t>MLC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Cases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=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Rs.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3000/-</w:t>
      </w:r>
    </w:p>
    <w:p>
      <w:pPr>
        <w:pStyle w:val="11"/>
        <w:numPr>
          <w:ilvl w:val="1"/>
          <w:numId w:val="1"/>
        </w:numPr>
        <w:tabs>
          <w:tab w:val="left" w:pos="919"/>
        </w:tabs>
        <w:spacing w:before="12" w:after="0" w:line="372" w:lineRule="auto"/>
        <w:ind w:left="918" w:right="186" w:hanging="804"/>
        <w:jc w:val="both"/>
        <w:rPr>
          <w:sz w:val="20"/>
        </w:rPr>
      </w:pPr>
      <w:r>
        <w:rPr>
          <w:b/>
          <w:color w:val="231F20"/>
          <w:spacing w:val="-3"/>
          <w:sz w:val="20"/>
        </w:rPr>
        <w:t xml:space="preserve">VENTILATOR </w:t>
      </w:r>
      <w:r>
        <w:rPr>
          <w:b/>
          <w:color w:val="231F20"/>
          <w:sz w:val="20"/>
        </w:rPr>
        <w:t xml:space="preserve">MANAGEMENT </w:t>
      </w:r>
      <w:r>
        <w:rPr>
          <w:color w:val="231F20"/>
          <w:sz w:val="20"/>
        </w:rPr>
        <w:t>It includes endotracheal intubation, ventilator Application, proper care &amp; minimum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visit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Anesthetist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/any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specialist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experience.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Rs.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1000/-1st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all categories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thereafter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according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consultant's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visit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pacing w:val="-3"/>
          <w:sz w:val="20"/>
        </w:rPr>
        <w:t>day.</w:t>
      </w:r>
    </w:p>
    <w:p>
      <w:pPr>
        <w:pStyle w:val="11"/>
        <w:numPr>
          <w:ilvl w:val="1"/>
          <w:numId w:val="1"/>
        </w:numPr>
        <w:tabs>
          <w:tab w:val="left" w:pos="919"/>
        </w:tabs>
        <w:spacing w:before="2" w:after="0" w:line="240" w:lineRule="auto"/>
        <w:ind w:left="918" w:right="0" w:hanging="804"/>
        <w:jc w:val="both"/>
        <w:rPr>
          <w:sz w:val="20"/>
        </w:rPr>
      </w:pPr>
      <w:r>
        <w:rPr>
          <w:color w:val="231F20"/>
          <w:sz w:val="20"/>
        </w:rPr>
        <w:t>CVP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line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Can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only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put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Anesthetist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Cardiologist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specialist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experience.</w:t>
      </w:r>
    </w:p>
    <w:p>
      <w:pPr>
        <w:pStyle w:val="3"/>
        <w:spacing w:before="139"/>
        <w:ind w:left="2028" w:right="2099"/>
        <w:jc w:val="center"/>
      </w:pPr>
      <w:r>
        <w:rPr>
          <w:color w:val="231F20"/>
          <w:u w:val="single" w:color="231F20"/>
        </w:rPr>
        <w:t>CALL CHARGES FOR CONSULTANTS</w:t>
      </w:r>
    </w:p>
    <w:p>
      <w:pPr>
        <w:pStyle w:val="11"/>
        <w:numPr>
          <w:ilvl w:val="1"/>
          <w:numId w:val="1"/>
        </w:numPr>
        <w:tabs>
          <w:tab w:val="left" w:pos="3380"/>
          <w:tab w:val="left" w:pos="3381"/>
          <w:tab w:val="left" w:pos="4908"/>
          <w:tab w:val="left" w:pos="5622"/>
        </w:tabs>
        <w:spacing w:before="129" w:after="0" w:line="240" w:lineRule="auto"/>
        <w:ind w:left="3380" w:right="0" w:hanging="3266"/>
        <w:jc w:val="both"/>
        <w:rPr>
          <w:sz w:val="20"/>
        </w:rPr>
      </w:pPr>
      <w:r>
        <w:rPr>
          <w:color w:val="231F20"/>
          <w:w w:val="95"/>
          <w:sz w:val="20"/>
        </w:rPr>
        <w:t>Day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Rs.1000/-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7A.M.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to10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spacing w:val="-8"/>
          <w:w w:val="95"/>
          <w:sz w:val="20"/>
        </w:rPr>
        <w:t>P.M.</w:t>
      </w:r>
    </w:p>
    <w:p>
      <w:pPr>
        <w:pStyle w:val="11"/>
        <w:numPr>
          <w:ilvl w:val="1"/>
          <w:numId w:val="1"/>
        </w:numPr>
        <w:tabs>
          <w:tab w:val="left" w:pos="3380"/>
          <w:tab w:val="left" w:pos="3381"/>
          <w:tab w:val="left" w:pos="4908"/>
          <w:tab w:val="left" w:pos="5622"/>
        </w:tabs>
        <w:spacing w:before="128" w:after="0" w:line="240" w:lineRule="auto"/>
        <w:ind w:left="3380" w:right="0" w:hanging="3266"/>
        <w:jc w:val="both"/>
        <w:rPr>
          <w:sz w:val="20"/>
        </w:rPr>
      </w:pPr>
      <w:r>
        <w:rPr>
          <w:color w:val="231F20"/>
          <w:w w:val="95"/>
          <w:sz w:val="20"/>
        </w:rPr>
        <w:t>Night</w:t>
      </w:r>
      <w:r>
        <w:rPr>
          <w:color w:val="231F20"/>
          <w:spacing w:val="-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Rs.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1500/-10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spacing w:val="-10"/>
          <w:w w:val="95"/>
          <w:sz w:val="20"/>
        </w:rPr>
        <w:t>P.M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7A.M.</w:t>
      </w:r>
    </w:p>
    <w:p>
      <w:pPr>
        <w:pStyle w:val="3"/>
        <w:spacing w:before="140"/>
        <w:ind w:left="2028" w:right="2100"/>
        <w:jc w:val="center"/>
      </w:pPr>
      <w:r>
        <w:rPr>
          <w:color w:val="231F20"/>
          <w:u w:val="single" w:color="231F20"/>
        </w:rPr>
        <w:t>VISIT CHARGES FOR SUPER SPECIALIST DOCTORS</w:t>
      </w:r>
    </w:p>
    <w:p>
      <w:pPr>
        <w:pStyle w:val="11"/>
        <w:numPr>
          <w:ilvl w:val="1"/>
          <w:numId w:val="1"/>
        </w:numPr>
        <w:tabs>
          <w:tab w:val="left" w:pos="919"/>
          <w:tab w:val="left" w:pos="5986"/>
          <w:tab w:val="left" w:pos="6722"/>
        </w:tabs>
        <w:spacing w:before="128" w:after="0" w:line="240" w:lineRule="auto"/>
        <w:ind w:left="918" w:right="0" w:hanging="804"/>
        <w:jc w:val="both"/>
        <w:rPr>
          <w:sz w:val="20"/>
        </w:rPr>
      </w:pPr>
      <w:r>
        <w:rPr>
          <w:color w:val="231F20"/>
          <w:w w:val="95"/>
          <w:sz w:val="20"/>
        </w:rPr>
        <w:t>General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ward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Free</w:t>
      </w:r>
    </w:p>
    <w:p>
      <w:pPr>
        <w:pStyle w:val="6"/>
        <w:tabs>
          <w:tab w:val="left" w:pos="5986"/>
          <w:tab w:val="left" w:pos="6722"/>
        </w:tabs>
        <w:spacing w:before="128"/>
        <w:ind w:left="918"/>
      </w:pPr>
      <w:r>
        <w:rPr>
          <w:color w:val="231F20"/>
          <w:w w:val="90"/>
        </w:rPr>
        <w:t>Economy/private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Room/Semi-Private/Deluxe/CCU/ICU</w:t>
      </w:r>
      <w:r>
        <w:rPr>
          <w:color w:val="231F20"/>
          <w:w w:val="90"/>
        </w:rPr>
        <w:tab/>
      </w:r>
      <w:r>
        <w:rPr>
          <w:color w:val="231F20"/>
          <w:w w:val="95"/>
        </w:rPr>
        <w:t>:</w:t>
      </w:r>
      <w:r>
        <w:rPr>
          <w:color w:val="231F20"/>
          <w:w w:val="95"/>
        </w:rPr>
        <w:tab/>
      </w:r>
      <w:r>
        <w:rPr>
          <w:color w:val="231F20"/>
          <w:spacing w:val="-3"/>
          <w:w w:val="95"/>
        </w:rPr>
        <w:t xml:space="preserve">For </w:t>
      </w:r>
      <w:r>
        <w:rPr>
          <w:color w:val="231F20"/>
          <w:w w:val="95"/>
        </w:rPr>
        <w:t>first visit Rs.</w:t>
      </w:r>
      <w:r>
        <w:rPr>
          <w:color w:val="231F20"/>
          <w:spacing w:val="-26"/>
          <w:w w:val="95"/>
        </w:rPr>
        <w:t xml:space="preserve"> </w:t>
      </w:r>
      <w:r>
        <w:rPr>
          <w:color w:val="231F20"/>
          <w:w w:val="95"/>
        </w:rPr>
        <w:t>750/-</w:t>
      </w:r>
    </w:p>
    <w:p>
      <w:pPr>
        <w:pStyle w:val="11"/>
        <w:numPr>
          <w:ilvl w:val="2"/>
          <w:numId w:val="1"/>
        </w:numPr>
        <w:tabs>
          <w:tab w:val="left" w:pos="1045"/>
          <w:tab w:val="left" w:pos="5986"/>
          <w:tab w:val="left" w:pos="6722"/>
        </w:tabs>
        <w:spacing w:before="129" w:after="0" w:line="240" w:lineRule="auto"/>
        <w:ind w:left="1044" w:right="0" w:hanging="127"/>
        <w:jc w:val="left"/>
        <w:rPr>
          <w:sz w:val="20"/>
        </w:rPr>
      </w:pPr>
      <w:r>
        <w:rPr>
          <w:color w:val="231F20"/>
          <w:spacing w:val="-3"/>
          <w:w w:val="95"/>
          <w:sz w:val="20"/>
        </w:rPr>
        <w:t>For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more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Continuation.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Rs.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700/-</w:t>
      </w:r>
    </w:p>
    <w:p>
      <w:pPr>
        <w:pStyle w:val="11"/>
        <w:numPr>
          <w:ilvl w:val="2"/>
          <w:numId w:val="1"/>
        </w:numPr>
        <w:tabs>
          <w:tab w:val="left" w:pos="1045"/>
          <w:tab w:val="left" w:pos="6722"/>
        </w:tabs>
        <w:spacing w:before="128" w:after="0" w:line="240" w:lineRule="auto"/>
        <w:ind w:left="1044" w:right="0" w:hanging="127"/>
        <w:jc w:val="left"/>
        <w:rPr>
          <w:sz w:val="20"/>
        </w:rPr>
      </w:pPr>
      <w:r>
        <w:rPr>
          <w:color w:val="231F20"/>
          <w:spacing w:val="-3"/>
          <w:w w:val="95"/>
          <w:sz w:val="20"/>
        </w:rPr>
        <w:t>For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more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&amp;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visits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interruption.</w:t>
      </w:r>
      <w:r>
        <w:rPr>
          <w:color w:val="231F20"/>
          <w:spacing w:val="4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:</w:t>
      </w:r>
      <w:r>
        <w:rPr>
          <w:color w:val="231F20"/>
          <w:w w:val="95"/>
          <w:sz w:val="20"/>
        </w:rPr>
        <w:tab/>
      </w:r>
      <w:r>
        <w:rPr>
          <w:color w:val="231F20"/>
          <w:w w:val="95"/>
          <w:sz w:val="20"/>
        </w:rPr>
        <w:t>Rs.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700/-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each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visit.</w:t>
      </w:r>
    </w:p>
    <w:p>
      <w:pPr>
        <w:pStyle w:val="6"/>
        <w:tabs>
          <w:tab w:val="left" w:pos="5986"/>
          <w:tab w:val="left" w:pos="6722"/>
        </w:tabs>
        <w:spacing w:before="128"/>
        <w:ind w:left="918"/>
      </w:pPr>
      <w:r>
        <w:rPr>
          <w:color w:val="231F20"/>
        </w:rPr>
        <w:t>*Visit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transplant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Surgeon</w:t>
      </w:r>
      <w:r>
        <w:rPr>
          <w:color w:val="231F20"/>
        </w:rPr>
        <w:tab/>
      </w:r>
      <w:r>
        <w:rPr>
          <w:color w:val="231F20"/>
        </w:rPr>
        <w:t>1)</w:t>
      </w:r>
      <w:r>
        <w:rPr>
          <w:color w:val="231F20"/>
        </w:rPr>
        <w:tab/>
      </w:r>
      <w:r>
        <w:rPr>
          <w:color w:val="231F20"/>
        </w:rPr>
        <w:t>OPD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Rs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1500/-each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visit</w:t>
      </w:r>
    </w:p>
    <w:p>
      <w:pPr>
        <w:pStyle w:val="11"/>
        <w:numPr>
          <w:ilvl w:val="3"/>
          <w:numId w:val="1"/>
        </w:numPr>
        <w:tabs>
          <w:tab w:val="left" w:pos="6722"/>
          <w:tab w:val="left" w:pos="6723"/>
        </w:tabs>
        <w:spacing w:before="129" w:after="0" w:line="240" w:lineRule="auto"/>
        <w:ind w:left="6722" w:right="0" w:hanging="737"/>
        <w:jc w:val="left"/>
        <w:rPr>
          <w:sz w:val="20"/>
        </w:rPr>
      </w:pPr>
      <w:r>
        <w:rPr>
          <w:color w:val="231F20"/>
          <w:sz w:val="20"/>
        </w:rPr>
        <w:t>IPD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(all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categories)</w:t>
      </w:r>
      <w:r>
        <w:rPr>
          <w:color w:val="231F20"/>
          <w:spacing w:val="-32"/>
          <w:sz w:val="20"/>
        </w:rPr>
        <w:t xml:space="preserve"> </w:t>
      </w:r>
      <w:r>
        <w:rPr>
          <w:color w:val="231F20"/>
          <w:sz w:val="20"/>
        </w:rPr>
        <w:t>-Rs</w:t>
      </w:r>
      <w:r>
        <w:rPr>
          <w:color w:val="231F20"/>
          <w:spacing w:val="-32"/>
          <w:sz w:val="20"/>
        </w:rPr>
        <w:t xml:space="preserve"> </w:t>
      </w:r>
      <w:r>
        <w:rPr>
          <w:color w:val="231F20"/>
          <w:sz w:val="20"/>
        </w:rPr>
        <w:t>1500/-each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visit</w:t>
      </w:r>
    </w:p>
    <w:p>
      <w:pPr>
        <w:pStyle w:val="11"/>
        <w:numPr>
          <w:ilvl w:val="3"/>
          <w:numId w:val="1"/>
        </w:numPr>
        <w:tabs>
          <w:tab w:val="left" w:pos="6722"/>
          <w:tab w:val="left" w:pos="6723"/>
        </w:tabs>
        <w:spacing w:before="128" w:after="0" w:line="372" w:lineRule="auto"/>
        <w:ind w:left="6722" w:right="1280" w:hanging="736"/>
        <w:jc w:val="left"/>
        <w:rPr>
          <w:sz w:val="20"/>
        </w:rPr>
      </w:pPr>
      <w:r>
        <w:rPr>
          <w:color w:val="231F20"/>
          <w:w w:val="95"/>
          <w:sz w:val="20"/>
        </w:rPr>
        <w:t>ICU (any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intensive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care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area)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spacing w:val="-17"/>
          <w:w w:val="95"/>
          <w:sz w:val="20"/>
        </w:rPr>
        <w:t xml:space="preserve">- </w:t>
      </w:r>
      <w:r>
        <w:rPr>
          <w:color w:val="231F20"/>
          <w:sz w:val="20"/>
        </w:rPr>
        <w:t>Rs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2000/-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visit</w:t>
      </w: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  <w:spacing w:before="7"/>
        <w:rPr>
          <w:sz w:val="15"/>
        </w:rPr>
      </w:pPr>
    </w:p>
    <w:p>
      <w:pPr>
        <w:pStyle w:val="6"/>
        <w:spacing w:before="103"/>
        <w:ind w:right="19"/>
        <w:jc w:val="center"/>
      </w:pPr>
      <w:r>
        <w:rPr>
          <w:color w:val="231F20"/>
          <w:w w:val="97"/>
        </w:rPr>
        <w:t>3</w:t>
      </w:r>
    </w:p>
    <w:p>
      <w:pPr>
        <w:spacing w:after="0"/>
        <w:jc w:val="center"/>
        <w:sectPr>
          <w:pgSz w:w="11910" w:h="16840"/>
          <w:pgMar w:top="780" w:right="680" w:bottom="280" w:left="740" w:header="720" w:footer="720" w:gutter="0"/>
          <w:cols w:space="720" w:num="1"/>
        </w:sectPr>
      </w:pPr>
    </w:p>
    <w:p>
      <w:pPr>
        <w:pStyle w:val="2"/>
        <w:spacing w:before="86"/>
        <w:ind w:right="2076"/>
        <w:rPr>
          <w:u w:val="none"/>
        </w:rPr>
      </w:pPr>
      <w:bookmarkStart w:id="3" w:name="Page 5"/>
      <w:bookmarkEnd w:id="3"/>
      <w:r>
        <w:rPr>
          <w:color w:val="231F20"/>
          <w:spacing w:val="-3"/>
          <w:w w:val="105"/>
          <w:u w:val="single" w:color="231F20"/>
        </w:rPr>
        <w:t xml:space="preserve">ADVANCE </w:t>
      </w:r>
      <w:r>
        <w:rPr>
          <w:color w:val="231F20"/>
          <w:w w:val="105"/>
          <w:u w:val="single" w:color="231F20"/>
        </w:rPr>
        <w:t>ON</w:t>
      </w:r>
      <w:r>
        <w:rPr>
          <w:color w:val="231F20"/>
          <w:spacing w:val="-63"/>
          <w:w w:val="105"/>
          <w:u w:val="single" w:color="231F20"/>
        </w:rPr>
        <w:t xml:space="preserve"> </w:t>
      </w:r>
      <w:r>
        <w:rPr>
          <w:color w:val="231F20"/>
          <w:w w:val="105"/>
          <w:u w:val="single" w:color="231F20"/>
        </w:rPr>
        <w:t>ADMISSION</w:t>
      </w:r>
    </w:p>
    <w:p>
      <w:pPr>
        <w:pStyle w:val="6"/>
        <w:spacing w:before="10"/>
        <w:rPr>
          <w:b/>
          <w:sz w:val="21"/>
        </w:rPr>
      </w:pPr>
    </w:p>
    <w:tbl>
      <w:tblPr>
        <w:tblStyle w:val="5"/>
        <w:tblW w:w="0" w:type="auto"/>
        <w:tblInd w:w="126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4967"/>
        <w:gridCol w:w="4275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0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G-43</w:t>
            </w:r>
          </w:p>
        </w:tc>
        <w:tc>
          <w:tcPr>
            <w:tcW w:w="496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ICU / CCU / NEURO ICU / TRANSPLANT ICU</w:t>
            </w:r>
          </w:p>
        </w:tc>
        <w:tc>
          <w:tcPr>
            <w:tcW w:w="4275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4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50,000/-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G-44</w:t>
            </w: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LUXURY / DELUXE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4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50,000/-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G-45</w:t>
            </w: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PICU / LABOUR ROOM / PVT. ROOM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4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35,000/-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G-46</w:t>
            </w: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SEMI DELUXE / PAED. HDU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4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25,000/-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G-47</w:t>
            </w: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SEMI. PVT. / ECONOMY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6"/>
              <w:ind w:left="43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20,000/-</w:t>
            </w:r>
          </w:p>
        </w:tc>
      </w:tr>
    </w:tbl>
    <w:p>
      <w:pPr>
        <w:pStyle w:val="6"/>
        <w:spacing w:before="56"/>
        <w:ind w:left="254"/>
      </w:pPr>
      <w:r>
        <w:rPr>
          <w:color w:val="231F20"/>
        </w:rPr>
        <w:t>For operation-Full Charges</w:t>
      </w:r>
    </w:p>
    <w:p>
      <w:pPr>
        <w:pStyle w:val="6"/>
      </w:pPr>
    </w:p>
    <w:p>
      <w:pPr>
        <w:pStyle w:val="6"/>
      </w:pPr>
    </w:p>
    <w:p>
      <w:pPr>
        <w:pStyle w:val="2"/>
        <w:spacing w:before="241"/>
        <w:ind w:right="2076"/>
        <w:rPr>
          <w:u w:val="none"/>
        </w:rPr>
      </w:pPr>
      <w:r>
        <w:rPr>
          <w:color w:val="231F20"/>
          <w:u w:val="single" w:color="231F20"/>
        </w:rPr>
        <w:t>BOOKING CHARGES</w:t>
      </w:r>
    </w:p>
    <w:p>
      <w:pPr>
        <w:pStyle w:val="6"/>
        <w:spacing w:before="10"/>
        <w:rPr>
          <w:b/>
          <w:sz w:val="21"/>
        </w:rPr>
      </w:pPr>
    </w:p>
    <w:tbl>
      <w:tblPr>
        <w:tblStyle w:val="5"/>
        <w:tblW w:w="0" w:type="auto"/>
        <w:tblInd w:w="126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4967"/>
        <w:gridCol w:w="4275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0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9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G-48</w:t>
            </w:r>
          </w:p>
        </w:tc>
        <w:tc>
          <w:tcPr>
            <w:tcW w:w="4967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9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For Accommodation Medical Case</w:t>
            </w:r>
          </w:p>
        </w:tc>
        <w:tc>
          <w:tcPr>
            <w:tcW w:w="4275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9"/>
              <w:ind w:left="103"/>
              <w:rPr>
                <w:sz w:val="20"/>
              </w:rPr>
            </w:pPr>
            <w:r>
              <w:rPr>
                <w:color w:val="231F20"/>
                <w:sz w:val="20"/>
              </w:rPr>
              <w:t>Equivalent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one-day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accommodation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03"/>
              <w:rPr>
                <w:sz w:val="20"/>
              </w:rPr>
            </w:pPr>
            <w:r>
              <w:rPr>
                <w:color w:val="231F20"/>
                <w:sz w:val="20"/>
              </w:rPr>
              <w:t>the same category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G-49</w:t>
            </w: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For Surgery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03"/>
              <w:rPr>
                <w:sz w:val="20"/>
              </w:rPr>
            </w:pPr>
            <w:r>
              <w:rPr>
                <w:color w:val="231F20"/>
                <w:sz w:val="20"/>
              </w:rPr>
              <w:t>50% of the expected operation fee+one-day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496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03"/>
              <w:rPr>
                <w:sz w:val="20"/>
              </w:rPr>
            </w:pPr>
            <w:r>
              <w:rPr>
                <w:color w:val="231F20"/>
                <w:sz w:val="20"/>
              </w:rPr>
              <w:t>accommodation Charges.</w:t>
            </w:r>
          </w:p>
        </w:tc>
      </w:tr>
    </w:tbl>
    <w:p>
      <w:pPr>
        <w:pStyle w:val="11"/>
        <w:numPr>
          <w:ilvl w:val="1"/>
          <w:numId w:val="3"/>
        </w:numPr>
        <w:tabs>
          <w:tab w:val="left" w:pos="1043"/>
          <w:tab w:val="left" w:pos="1044"/>
          <w:tab w:val="left" w:pos="3634"/>
        </w:tabs>
        <w:spacing w:before="266" w:after="0" w:line="240" w:lineRule="auto"/>
        <w:ind w:left="1043" w:right="0" w:hanging="790"/>
        <w:jc w:val="left"/>
        <w:rPr>
          <w:sz w:val="20"/>
        </w:rPr>
      </w:pPr>
      <w:r>
        <w:rPr>
          <w:color w:val="231F20"/>
          <w:sz w:val="20"/>
        </w:rPr>
        <w:t>Oxygen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Rs.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350/-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day</w:t>
      </w:r>
    </w:p>
    <w:p>
      <w:pPr>
        <w:pStyle w:val="11"/>
        <w:numPr>
          <w:ilvl w:val="1"/>
          <w:numId w:val="3"/>
        </w:numPr>
        <w:tabs>
          <w:tab w:val="left" w:pos="1043"/>
          <w:tab w:val="left" w:pos="1044"/>
          <w:tab w:val="left" w:pos="3634"/>
        </w:tabs>
        <w:spacing w:before="129" w:after="0" w:line="240" w:lineRule="auto"/>
        <w:ind w:left="1043" w:right="0" w:hanging="790"/>
        <w:jc w:val="left"/>
        <w:rPr>
          <w:sz w:val="20"/>
        </w:rPr>
      </w:pPr>
      <w:r>
        <w:rPr>
          <w:color w:val="231F20"/>
          <w:sz w:val="20"/>
        </w:rPr>
        <w:t>Chemotherapy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Rs.3000/-+40%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(1200)=Rs.4200/-</w:t>
      </w:r>
    </w:p>
    <w:p>
      <w:pPr>
        <w:pStyle w:val="11"/>
        <w:numPr>
          <w:ilvl w:val="1"/>
          <w:numId w:val="3"/>
        </w:numPr>
        <w:tabs>
          <w:tab w:val="left" w:pos="1043"/>
          <w:tab w:val="left" w:pos="1044"/>
        </w:tabs>
        <w:spacing w:before="128" w:after="0" w:line="240" w:lineRule="auto"/>
        <w:ind w:left="1043" w:right="0" w:hanging="790"/>
        <w:jc w:val="left"/>
        <w:rPr>
          <w:sz w:val="20"/>
        </w:rPr>
      </w:pPr>
      <w:r>
        <w:rPr>
          <w:color w:val="231F20"/>
          <w:sz w:val="20"/>
        </w:rPr>
        <w:t>Emergency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Charges: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Applicable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Sundays,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Holidays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pacing w:val="-5"/>
          <w:sz w:val="20"/>
        </w:rPr>
        <w:t>6P.M.to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8A.M.on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week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days.</w:t>
      </w:r>
    </w:p>
    <w:p>
      <w:pPr>
        <w:pStyle w:val="11"/>
        <w:numPr>
          <w:ilvl w:val="1"/>
          <w:numId w:val="3"/>
        </w:numPr>
        <w:tabs>
          <w:tab w:val="left" w:pos="1043"/>
          <w:tab w:val="left" w:pos="1044"/>
        </w:tabs>
        <w:spacing w:before="1" w:after="0" w:line="360" w:lineRule="atLeast"/>
        <w:ind w:left="254" w:right="1897" w:firstLine="0"/>
        <w:jc w:val="left"/>
        <w:rPr>
          <w:sz w:val="20"/>
        </w:rPr>
      </w:pPr>
      <w:r>
        <w:rPr>
          <w:color w:val="231F20"/>
          <w:sz w:val="20"/>
        </w:rPr>
        <w:t>All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investigations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–25%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extra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emergency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(Sunday,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Holidays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pacing w:val="-5"/>
          <w:sz w:val="20"/>
        </w:rPr>
        <w:t>6P.M.to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8AM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week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days) G-54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IPD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Doctors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pacing w:val="-4"/>
          <w:sz w:val="20"/>
        </w:rPr>
        <w:t>Team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Visiting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Charges</w:t>
      </w:r>
    </w:p>
    <w:p>
      <w:pPr>
        <w:pStyle w:val="6"/>
        <w:spacing w:before="57" w:line="297" w:lineRule="auto"/>
        <w:ind w:left="1043" w:right="399"/>
      </w:pPr>
      <w:r>
        <w:rPr>
          <w:color w:val="231F20"/>
        </w:rPr>
        <w:t>The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visiting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charges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consultants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depending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Bed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Doctors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visiting charges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levied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twice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day,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Doctor/Unit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Team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member.</w:t>
      </w:r>
    </w:p>
    <w:p>
      <w:pPr>
        <w:pStyle w:val="6"/>
        <w:spacing w:before="1" w:line="297" w:lineRule="auto"/>
        <w:ind w:left="1043" w:right="649"/>
      </w:pPr>
      <w:r>
        <w:rPr>
          <w:color w:val="231F20"/>
          <w:w w:val="95"/>
        </w:rPr>
        <w:t>Any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referral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cross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consultants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charged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separately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.Emergency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visits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charged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(On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 xml:space="preserve">Sundays, </w:t>
      </w:r>
      <w:r>
        <w:rPr>
          <w:color w:val="231F20"/>
        </w:rPr>
        <w:t>Holidays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6P.M.to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8AM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week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days)</w:t>
      </w:r>
    </w:p>
    <w:p>
      <w:pPr>
        <w:pStyle w:val="6"/>
        <w:rPr>
          <w:sz w:val="24"/>
        </w:rPr>
      </w:pPr>
    </w:p>
    <w:p>
      <w:pPr>
        <w:pStyle w:val="3"/>
        <w:numPr>
          <w:ilvl w:val="1"/>
          <w:numId w:val="4"/>
        </w:numPr>
        <w:tabs>
          <w:tab w:val="left" w:pos="1043"/>
          <w:tab w:val="left" w:pos="1044"/>
        </w:tabs>
        <w:spacing w:before="166" w:after="0" w:line="240" w:lineRule="auto"/>
        <w:ind w:left="1043" w:right="0" w:hanging="790"/>
        <w:jc w:val="left"/>
      </w:pPr>
      <w:r>
        <w:rPr>
          <w:color w:val="231F20"/>
        </w:rPr>
        <w:t>SPECIAL NURSING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CARE</w:t>
      </w:r>
    </w:p>
    <w:p>
      <w:pPr>
        <w:pStyle w:val="6"/>
        <w:spacing w:before="56" w:line="297" w:lineRule="auto"/>
        <w:ind w:left="1043" w:right="170"/>
      </w:pPr>
      <w:r>
        <w:rPr>
          <w:color w:val="231F20"/>
        </w:rPr>
        <w:t>In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specials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nursing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charged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@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800/-per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day.The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charges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 xml:space="preserve">type </w:t>
      </w:r>
      <w:r>
        <w:rPr>
          <w:color w:val="231F20"/>
          <w:w w:val="95"/>
        </w:rPr>
        <w:t>of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mattress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used/day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+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cost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sterilized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dressings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shall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charged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per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actual.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Billing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cycle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8"/>
          <w:w w:val="95"/>
        </w:rPr>
        <w:t xml:space="preserve"> </w:t>
      </w:r>
      <w:r>
        <w:rPr>
          <w:color w:val="231F20"/>
          <w:w w:val="95"/>
        </w:rPr>
        <w:t>from12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noon</w:t>
      </w:r>
      <w:r>
        <w:rPr>
          <w:color w:val="231F20"/>
          <w:spacing w:val="-37"/>
          <w:w w:val="95"/>
        </w:rPr>
        <w:t xml:space="preserve"> </w:t>
      </w:r>
      <w:r>
        <w:rPr>
          <w:color w:val="231F20"/>
          <w:w w:val="95"/>
        </w:rPr>
        <w:t xml:space="preserve">to </w:t>
      </w:r>
      <w:r>
        <w:rPr>
          <w:color w:val="231F20"/>
        </w:rPr>
        <w:t>12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noon</w:t>
      </w:r>
    </w:p>
    <w:p>
      <w:pPr>
        <w:pStyle w:val="11"/>
        <w:numPr>
          <w:ilvl w:val="1"/>
          <w:numId w:val="4"/>
        </w:numPr>
        <w:tabs>
          <w:tab w:val="left" w:pos="1043"/>
          <w:tab w:val="left" w:pos="1044"/>
        </w:tabs>
        <w:spacing w:before="74" w:after="0" w:line="240" w:lineRule="auto"/>
        <w:ind w:left="1043" w:right="0" w:hanging="790"/>
        <w:jc w:val="left"/>
        <w:rPr>
          <w:sz w:val="20"/>
        </w:rPr>
      </w:pPr>
      <w:r>
        <w:rPr>
          <w:color w:val="231F20"/>
          <w:sz w:val="20"/>
        </w:rPr>
        <w:t>DRESSING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CHARGES: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-</w:t>
      </w:r>
    </w:p>
    <w:p>
      <w:pPr>
        <w:pStyle w:val="6"/>
        <w:spacing w:before="9"/>
        <w:rPr>
          <w:sz w:val="10"/>
        </w:rPr>
      </w:pPr>
    </w:p>
    <w:tbl>
      <w:tblPr>
        <w:tblStyle w:val="5"/>
        <w:tblW w:w="0" w:type="auto"/>
        <w:tblInd w:w="10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468"/>
        <w:gridCol w:w="10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6" w:type="dxa"/>
          </w:tcPr>
          <w:p>
            <w:pPr>
              <w:pStyle w:val="12"/>
              <w:tabs>
                <w:tab w:val="left" w:pos="499"/>
              </w:tabs>
              <w:spacing w:before="2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a)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Dressing(small)</w:t>
            </w:r>
          </w:p>
        </w:tc>
        <w:tc>
          <w:tcPr>
            <w:tcW w:w="468" w:type="dxa"/>
          </w:tcPr>
          <w:p>
            <w:pPr>
              <w:pStyle w:val="12"/>
              <w:spacing w:before="2"/>
              <w:ind w:left="129"/>
              <w:rPr>
                <w:sz w:val="20"/>
              </w:rPr>
            </w:pPr>
            <w:r>
              <w:rPr>
                <w:color w:val="231F20"/>
                <w:w w:val="113"/>
                <w:sz w:val="20"/>
              </w:rPr>
              <w:t>=</w:t>
            </w:r>
          </w:p>
        </w:tc>
        <w:tc>
          <w:tcPr>
            <w:tcW w:w="1078" w:type="dxa"/>
          </w:tcPr>
          <w:p>
            <w:pPr>
              <w:pStyle w:val="12"/>
              <w:spacing w:before="2"/>
              <w:ind w:left="2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250/-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166" w:type="dxa"/>
          </w:tcPr>
          <w:p>
            <w:pPr>
              <w:pStyle w:val="12"/>
              <w:tabs>
                <w:tab w:val="left" w:pos="499"/>
              </w:tabs>
              <w:spacing w:before="62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b)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Dressing(Medium)</w:t>
            </w:r>
          </w:p>
        </w:tc>
        <w:tc>
          <w:tcPr>
            <w:tcW w:w="468" w:type="dxa"/>
          </w:tcPr>
          <w:p>
            <w:pPr>
              <w:pStyle w:val="12"/>
              <w:spacing w:before="62"/>
              <w:ind w:left="129"/>
              <w:rPr>
                <w:sz w:val="20"/>
              </w:rPr>
            </w:pPr>
            <w:r>
              <w:rPr>
                <w:color w:val="231F20"/>
                <w:w w:val="113"/>
                <w:sz w:val="20"/>
              </w:rPr>
              <w:t>=</w:t>
            </w:r>
          </w:p>
        </w:tc>
        <w:tc>
          <w:tcPr>
            <w:tcW w:w="1078" w:type="dxa"/>
          </w:tcPr>
          <w:p>
            <w:pPr>
              <w:pStyle w:val="12"/>
              <w:spacing w:before="62"/>
              <w:ind w:left="2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500/-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6" w:type="dxa"/>
          </w:tcPr>
          <w:p>
            <w:pPr>
              <w:pStyle w:val="12"/>
              <w:tabs>
                <w:tab w:val="left" w:pos="499"/>
              </w:tabs>
              <w:spacing w:before="62" w:line="218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c)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Dressing(Large)</w:t>
            </w:r>
          </w:p>
        </w:tc>
        <w:tc>
          <w:tcPr>
            <w:tcW w:w="468" w:type="dxa"/>
          </w:tcPr>
          <w:p>
            <w:pPr>
              <w:pStyle w:val="12"/>
              <w:spacing w:before="62" w:line="218" w:lineRule="exact"/>
              <w:ind w:left="129"/>
              <w:rPr>
                <w:sz w:val="20"/>
              </w:rPr>
            </w:pPr>
            <w:r>
              <w:rPr>
                <w:color w:val="231F20"/>
                <w:w w:val="113"/>
                <w:sz w:val="20"/>
              </w:rPr>
              <w:t>=</w:t>
            </w:r>
          </w:p>
        </w:tc>
        <w:tc>
          <w:tcPr>
            <w:tcW w:w="1078" w:type="dxa"/>
          </w:tcPr>
          <w:p>
            <w:pPr>
              <w:pStyle w:val="12"/>
              <w:spacing w:before="62" w:line="218" w:lineRule="exact"/>
              <w:ind w:left="2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</w:t>
            </w:r>
            <w:r>
              <w:rPr>
                <w:color w:val="231F20"/>
                <w:spacing w:val="-4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1000/-</w:t>
            </w:r>
          </w:p>
        </w:tc>
      </w:tr>
    </w:tbl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rPr>
          <w:sz w:val="24"/>
        </w:rPr>
      </w:pPr>
    </w:p>
    <w:p>
      <w:pPr>
        <w:pStyle w:val="6"/>
        <w:spacing w:before="8"/>
        <w:rPr>
          <w:sz w:val="31"/>
        </w:rPr>
      </w:pPr>
    </w:p>
    <w:p>
      <w:pPr>
        <w:pStyle w:val="6"/>
        <w:ind w:left="254"/>
      </w:pPr>
      <w:r>
        <w:rPr>
          <w:color w:val="231F20"/>
          <w:w w:val="95"/>
          <w:u w:val="single" w:color="231F20"/>
        </w:rPr>
        <w:t>Note: -</w:t>
      </w:r>
    </w:p>
    <w:p>
      <w:pPr>
        <w:pStyle w:val="11"/>
        <w:numPr>
          <w:ilvl w:val="0"/>
          <w:numId w:val="5"/>
        </w:numPr>
        <w:tabs>
          <w:tab w:val="left" w:pos="1043"/>
          <w:tab w:val="left" w:pos="1044"/>
        </w:tabs>
        <w:spacing w:before="129" w:after="0" w:line="297" w:lineRule="auto"/>
        <w:ind w:left="1043" w:right="180" w:hanging="789"/>
        <w:jc w:val="left"/>
        <w:rPr>
          <w:sz w:val="20"/>
        </w:rPr>
      </w:pPr>
      <w:r>
        <w:rPr>
          <w:color w:val="231F20"/>
          <w:w w:val="95"/>
          <w:sz w:val="20"/>
        </w:rPr>
        <w:t>All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advance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paid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adjustable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Final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Bill.Patient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bring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advance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Deposit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Receipt </w:t>
      </w:r>
      <w:r>
        <w:rPr>
          <w:color w:val="231F20"/>
          <w:sz w:val="20"/>
        </w:rPr>
        <w:t>with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him/her.In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case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surgery,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balance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payable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advance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prior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Surgery.</w:t>
      </w:r>
    </w:p>
    <w:p>
      <w:pPr>
        <w:pStyle w:val="11"/>
        <w:numPr>
          <w:ilvl w:val="0"/>
          <w:numId w:val="5"/>
        </w:numPr>
        <w:tabs>
          <w:tab w:val="left" w:pos="1042"/>
          <w:tab w:val="left" w:pos="1044"/>
        </w:tabs>
        <w:spacing w:before="73" w:after="0" w:line="240" w:lineRule="auto"/>
        <w:ind w:left="1043" w:right="0" w:hanging="790"/>
        <w:jc w:val="left"/>
        <w:rPr>
          <w:sz w:val="20"/>
        </w:rPr>
      </w:pPr>
      <w:r>
        <w:rPr>
          <w:color w:val="231F20"/>
          <w:sz w:val="20"/>
        </w:rPr>
        <w:t>Cash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refund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exceeding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Rs.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10,000/-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paid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cheque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process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take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3-4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days.</w:t>
      </w:r>
    </w:p>
    <w:p>
      <w:pPr>
        <w:spacing w:after="0" w:line="240" w:lineRule="auto"/>
        <w:jc w:val="left"/>
        <w:rPr>
          <w:sz w:val="20"/>
        </w:rPr>
        <w:sectPr>
          <w:footerReference r:id="rId5" w:type="default"/>
          <w:pgSz w:w="11910" w:h="16840"/>
          <w:pgMar w:top="760" w:right="680" w:bottom="1300" w:left="740" w:header="0" w:footer="1114" w:gutter="0"/>
          <w:pgNumType w:start="4"/>
          <w:cols w:space="720" w:num="1"/>
        </w:sectPr>
      </w:pPr>
    </w:p>
    <w:p>
      <w:pPr>
        <w:pStyle w:val="2"/>
        <w:spacing w:before="86"/>
        <w:ind w:right="2076"/>
        <w:rPr>
          <w:u w:val="none"/>
        </w:rPr>
      </w:pPr>
      <w:bookmarkStart w:id="4" w:name="Page 6"/>
      <w:bookmarkEnd w:id="4"/>
      <w:r>
        <w:rPr>
          <w:color w:val="231F20"/>
          <w:u w:val="single" w:color="231F20"/>
        </w:rPr>
        <w:t>DEPARTMENT OF MULTIORGAN TRANSPLANT</w:t>
      </w:r>
    </w:p>
    <w:p>
      <w:pPr>
        <w:pStyle w:val="6"/>
        <w:spacing w:before="1" w:after="1"/>
        <w:rPr>
          <w:b/>
          <w:sz w:val="11"/>
        </w:rPr>
      </w:pPr>
    </w:p>
    <w:tbl>
      <w:tblPr>
        <w:tblStyle w:val="5"/>
        <w:tblW w:w="0" w:type="auto"/>
        <w:tblInd w:w="126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4773"/>
        <w:gridCol w:w="4275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25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CODE NO.</w:t>
            </w:r>
          </w:p>
        </w:tc>
        <w:tc>
          <w:tcPr>
            <w:tcW w:w="4773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201"/>
              <w:rPr>
                <w:sz w:val="20"/>
              </w:rPr>
            </w:pPr>
            <w:r>
              <w:rPr>
                <w:color w:val="231F20"/>
                <w:sz w:val="20"/>
              </w:rPr>
              <w:t>SPECIALTIES PROCEDURE</w:t>
            </w:r>
          </w:p>
        </w:tc>
        <w:tc>
          <w:tcPr>
            <w:tcW w:w="4275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854"/>
              <w:rPr>
                <w:sz w:val="20"/>
              </w:rPr>
            </w:pPr>
            <w:r>
              <w:rPr>
                <w:color w:val="231F20"/>
                <w:sz w:val="20"/>
              </w:rPr>
              <w:t>AMOUNT (RS.)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2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L-1</w:t>
            </w:r>
          </w:p>
        </w:tc>
        <w:tc>
          <w:tcPr>
            <w:tcW w:w="47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201"/>
              <w:rPr>
                <w:sz w:val="20"/>
              </w:rPr>
            </w:pPr>
            <w:r>
              <w:rPr>
                <w:color w:val="231F20"/>
                <w:sz w:val="20"/>
              </w:rPr>
              <w:t>Liver Transplant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854"/>
              <w:rPr>
                <w:sz w:val="20"/>
              </w:rPr>
            </w:pPr>
            <w:r>
              <w:rPr>
                <w:color w:val="231F20"/>
                <w:sz w:val="20"/>
              </w:rPr>
              <w:t>26,00,000/-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2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L-2</w:t>
            </w:r>
          </w:p>
        </w:tc>
        <w:tc>
          <w:tcPr>
            <w:tcW w:w="47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201"/>
              <w:rPr>
                <w:sz w:val="20"/>
              </w:rPr>
            </w:pPr>
            <w:r>
              <w:rPr>
                <w:color w:val="231F20"/>
                <w:sz w:val="20"/>
              </w:rPr>
              <w:t>Kidney Transplant</w:t>
            </w:r>
          </w:p>
        </w:tc>
        <w:tc>
          <w:tcPr>
            <w:tcW w:w="427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7"/>
              <w:ind w:left="85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5,75,000/-</w:t>
            </w:r>
          </w:p>
        </w:tc>
      </w:tr>
    </w:tbl>
    <w:p>
      <w:pPr>
        <w:pStyle w:val="6"/>
        <w:spacing w:before="106"/>
        <w:ind w:left="254"/>
      </w:pPr>
      <w:r>
        <w:rPr>
          <w:color w:val="231F20"/>
          <w:w w:val="95"/>
        </w:rPr>
        <w:t>NOTE: -</w:t>
      </w:r>
    </w:p>
    <w:p>
      <w:pPr>
        <w:pStyle w:val="11"/>
        <w:numPr>
          <w:ilvl w:val="0"/>
          <w:numId w:val="6"/>
        </w:numPr>
        <w:tabs>
          <w:tab w:val="left" w:pos="698"/>
          <w:tab w:val="left" w:pos="699"/>
        </w:tabs>
        <w:spacing w:before="56" w:after="0" w:line="297" w:lineRule="auto"/>
        <w:ind w:left="698" w:right="179" w:hanging="444"/>
        <w:jc w:val="left"/>
        <w:rPr>
          <w:sz w:val="20"/>
        </w:rPr>
      </w:pPr>
      <w:r>
        <w:rPr>
          <w:color w:val="231F20"/>
          <w:sz w:val="20"/>
        </w:rPr>
        <w:t>Donors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stay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-38"/>
          <w:w w:val="105"/>
          <w:sz w:val="20"/>
        </w:rPr>
        <w:t xml:space="preserve"> </w:t>
      </w:r>
      <w:r>
        <w:rPr>
          <w:color w:val="231F20"/>
          <w:sz w:val="20"/>
        </w:rPr>
        <w:t>up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8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Liver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5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Kidney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Transplant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(if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goes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beyond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five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then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5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extra on daily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basis).</w:t>
      </w:r>
    </w:p>
    <w:p>
      <w:pPr>
        <w:pStyle w:val="11"/>
        <w:numPr>
          <w:ilvl w:val="0"/>
          <w:numId w:val="6"/>
        </w:numPr>
        <w:tabs>
          <w:tab w:val="left" w:pos="698"/>
          <w:tab w:val="left" w:pos="699"/>
        </w:tabs>
        <w:spacing w:before="1" w:after="0" w:line="297" w:lineRule="auto"/>
        <w:ind w:left="698" w:right="180" w:hanging="444"/>
        <w:jc w:val="left"/>
        <w:rPr>
          <w:sz w:val="20"/>
        </w:rPr>
      </w:pPr>
      <w:r>
        <w:rPr>
          <w:color w:val="231F20"/>
          <w:sz w:val="20"/>
        </w:rPr>
        <w:t>Recipients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stay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-18"/>
          <w:w w:val="105"/>
          <w:sz w:val="20"/>
        </w:rPr>
        <w:t xml:space="preserve"> </w:t>
      </w:r>
      <w:r>
        <w:rPr>
          <w:color w:val="231F20"/>
          <w:sz w:val="20"/>
        </w:rPr>
        <w:t>up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20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Liver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10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Kidney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Transplant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(if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goes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beyond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twenty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then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be charged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extra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daily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basis).</w:t>
      </w:r>
    </w:p>
    <w:p>
      <w:pPr>
        <w:pStyle w:val="11"/>
        <w:numPr>
          <w:ilvl w:val="0"/>
          <w:numId w:val="6"/>
        </w:numPr>
        <w:tabs>
          <w:tab w:val="left" w:pos="697"/>
          <w:tab w:val="left" w:pos="698"/>
        </w:tabs>
        <w:spacing w:before="1" w:after="0" w:line="240" w:lineRule="auto"/>
        <w:ind w:left="698" w:right="0" w:hanging="444"/>
        <w:jc w:val="left"/>
        <w:rPr>
          <w:sz w:val="20"/>
        </w:rPr>
      </w:pPr>
      <w:r>
        <w:rPr>
          <w:color w:val="231F20"/>
          <w:sz w:val="20"/>
        </w:rPr>
        <w:t>Blood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products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transplants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separately.</w:t>
      </w:r>
    </w:p>
    <w:p>
      <w:pPr>
        <w:pStyle w:val="11"/>
        <w:numPr>
          <w:ilvl w:val="0"/>
          <w:numId w:val="6"/>
        </w:numPr>
        <w:tabs>
          <w:tab w:val="left" w:pos="697"/>
          <w:tab w:val="left" w:pos="698"/>
        </w:tabs>
        <w:spacing w:before="57" w:after="0" w:line="240" w:lineRule="auto"/>
        <w:ind w:left="698" w:right="0" w:hanging="444"/>
        <w:jc w:val="left"/>
        <w:rPr>
          <w:sz w:val="20"/>
        </w:rPr>
      </w:pPr>
      <w:r>
        <w:rPr>
          <w:color w:val="231F20"/>
          <w:sz w:val="20"/>
        </w:rPr>
        <w:t>Consultation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transplant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charge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extra.</w:t>
      </w:r>
    </w:p>
    <w:p>
      <w:pPr>
        <w:pStyle w:val="11"/>
        <w:numPr>
          <w:ilvl w:val="0"/>
          <w:numId w:val="6"/>
        </w:numPr>
        <w:tabs>
          <w:tab w:val="left" w:pos="697"/>
          <w:tab w:val="left" w:pos="698"/>
        </w:tabs>
        <w:spacing w:before="56" w:after="0" w:line="240" w:lineRule="auto"/>
        <w:ind w:left="697" w:right="0" w:hanging="444"/>
        <w:jc w:val="left"/>
        <w:rPr>
          <w:sz w:val="20"/>
        </w:rPr>
      </w:pPr>
      <w:r>
        <w:rPr>
          <w:color w:val="231F20"/>
          <w:sz w:val="20"/>
        </w:rPr>
        <w:t>Cost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induction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agents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like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pacing w:val="-8"/>
          <w:sz w:val="20"/>
        </w:rPr>
        <w:t>ATG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package.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56" w:after="0" w:line="297" w:lineRule="auto"/>
        <w:ind w:left="697" w:right="180" w:hanging="444"/>
        <w:jc w:val="both"/>
        <w:rPr>
          <w:sz w:val="20"/>
        </w:rPr>
      </w:pPr>
      <w:r>
        <w:rPr>
          <w:color w:val="231F20"/>
          <w:w w:val="95"/>
          <w:sz w:val="20"/>
        </w:rPr>
        <w:t xml:space="preserve">Use of carbepernems, teigyclins, colimethacin, daptomycin, liposomal amphotericin, voriconazole, capsofungins </w:t>
      </w:r>
      <w:r>
        <w:rPr>
          <w:color w:val="231F20"/>
          <w:sz w:val="20"/>
        </w:rPr>
        <w:t>etc.,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well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covered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package.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medicine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cost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goes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more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above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mentioned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amount,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then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well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charged extra.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2" w:after="0" w:line="240" w:lineRule="auto"/>
        <w:ind w:left="697" w:right="0" w:hanging="444"/>
        <w:jc w:val="both"/>
        <w:rPr>
          <w:sz w:val="20"/>
        </w:rPr>
      </w:pPr>
      <w:r>
        <w:rPr>
          <w:color w:val="231F20"/>
          <w:sz w:val="20"/>
        </w:rPr>
        <w:t>Plasmapheresis,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pacing w:val="-3"/>
          <w:sz w:val="20"/>
        </w:rPr>
        <w:t>CRRT,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post-transplant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hemodialysis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covered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package.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56" w:after="0" w:line="297" w:lineRule="auto"/>
        <w:ind w:left="697" w:right="180" w:hanging="444"/>
        <w:jc w:val="both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while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making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bill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issuing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drugs/consumables,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come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know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cost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going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beyond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ceiling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rate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then it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brought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under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notice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pacing w:val="-3"/>
          <w:sz w:val="20"/>
        </w:rPr>
        <w:t>Dir.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pacing w:val="-3"/>
          <w:sz w:val="20"/>
        </w:rPr>
        <w:t>/Dir.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Admin.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Besides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treating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check.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1" w:after="0" w:line="240" w:lineRule="auto"/>
        <w:ind w:left="697" w:right="0" w:hanging="444"/>
        <w:jc w:val="both"/>
        <w:rPr>
          <w:sz w:val="20"/>
        </w:rPr>
      </w:pPr>
      <w:r>
        <w:rPr>
          <w:color w:val="231F20"/>
          <w:sz w:val="20"/>
        </w:rPr>
        <w:t>High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antibiotics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included.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56" w:after="0" w:line="297" w:lineRule="auto"/>
        <w:ind w:left="697" w:right="180" w:hanging="444"/>
        <w:jc w:val="left"/>
        <w:rPr>
          <w:sz w:val="20"/>
        </w:rPr>
      </w:pPr>
      <w:r>
        <w:rPr>
          <w:color w:val="231F20"/>
          <w:w w:val="95"/>
          <w:sz w:val="20"/>
        </w:rPr>
        <w:t>This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starts,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once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diagnosis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opts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Liver</w:t>
      </w:r>
      <w:r>
        <w:rPr>
          <w:color w:val="231F20"/>
          <w:spacing w:val="-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Transplant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found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fit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after </w:t>
      </w:r>
      <w:r>
        <w:rPr>
          <w:color w:val="231F20"/>
          <w:sz w:val="20"/>
        </w:rPr>
        <w:t>getting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investigations.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means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pre-operative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pacing w:val="-7"/>
          <w:sz w:val="20"/>
        </w:rPr>
        <w:t>PAC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investigations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included</w:t>
      </w:r>
      <w:r>
        <w:rPr>
          <w:color w:val="231F20"/>
          <w:spacing w:val="-3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package.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1" w:after="0" w:line="297" w:lineRule="auto"/>
        <w:ind w:left="697" w:right="180" w:hanging="444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does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visit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charges,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procedure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charges,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investigations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medicine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related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other disease,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department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Liver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Transplant.</w:t>
      </w:r>
    </w:p>
    <w:p>
      <w:pPr>
        <w:pStyle w:val="11"/>
        <w:numPr>
          <w:ilvl w:val="0"/>
          <w:numId w:val="6"/>
        </w:numPr>
        <w:tabs>
          <w:tab w:val="left" w:pos="698"/>
        </w:tabs>
        <w:spacing w:before="1" w:after="0" w:line="240" w:lineRule="auto"/>
        <w:ind w:left="697" w:right="0" w:hanging="445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32"/>
          <w:sz w:val="20"/>
        </w:rPr>
        <w:t xml:space="preserve"> </w:t>
      </w:r>
      <w:r>
        <w:rPr>
          <w:color w:val="231F20"/>
          <w:sz w:val="20"/>
        </w:rPr>
        <w:t>case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meets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complications,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cost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complications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extra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daily</w:t>
      </w:r>
      <w:r>
        <w:rPr>
          <w:color w:val="231F20"/>
          <w:spacing w:val="-32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procedure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basis.</w:t>
      </w:r>
    </w:p>
    <w:p>
      <w:pPr>
        <w:pStyle w:val="2"/>
        <w:spacing w:before="194"/>
        <w:ind w:right="2076"/>
        <w:rPr>
          <w:u w:val="none"/>
        </w:rPr>
      </w:pPr>
      <w:r>
        <w:rPr>
          <w:color w:val="231F20"/>
          <w:u w:val="single" w:color="231F20"/>
        </w:rPr>
        <w:t>DEPARTMENT OF JOINT REPLACEMENT</w:t>
      </w:r>
    </w:p>
    <w:p>
      <w:pPr>
        <w:pStyle w:val="6"/>
        <w:rPr>
          <w:b/>
          <w:sz w:val="13"/>
        </w:rPr>
      </w:pPr>
    </w:p>
    <w:tbl>
      <w:tblPr>
        <w:tblStyle w:val="5"/>
        <w:tblW w:w="0" w:type="auto"/>
        <w:tblInd w:w="126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2417"/>
        <w:gridCol w:w="2006"/>
        <w:gridCol w:w="1701"/>
        <w:gridCol w:w="1429"/>
        <w:gridCol w:w="1496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25" w:type="dxa"/>
          </w:tcPr>
          <w:p>
            <w:pPr>
              <w:pStyle w:val="12"/>
              <w:spacing w:before="69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 NO.</w:t>
            </w:r>
          </w:p>
        </w:tc>
        <w:tc>
          <w:tcPr>
            <w:tcW w:w="2417" w:type="dxa"/>
          </w:tcPr>
          <w:p>
            <w:pPr>
              <w:pStyle w:val="12"/>
              <w:spacing w:before="69"/>
              <w:ind w:left="123"/>
              <w:rPr>
                <w:b/>
                <w:sz w:val="20"/>
              </w:rPr>
            </w:pPr>
            <w:r>
              <w:rPr>
                <w:b/>
                <w:color w:val="231F20"/>
                <w:w w:val="95"/>
                <w:sz w:val="20"/>
              </w:rPr>
              <w:t>SPECIALTIES PROCEDURE</w:t>
            </w:r>
          </w:p>
        </w:tc>
        <w:tc>
          <w:tcPr>
            <w:tcW w:w="2006" w:type="dxa"/>
          </w:tcPr>
          <w:p>
            <w:pPr>
              <w:pStyle w:val="12"/>
              <w:spacing w:before="69"/>
              <w:ind w:left="22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ECO-ROOM (4BED)</w:t>
            </w:r>
          </w:p>
        </w:tc>
        <w:tc>
          <w:tcPr>
            <w:tcW w:w="1701" w:type="dxa"/>
          </w:tcPr>
          <w:p>
            <w:pPr>
              <w:pStyle w:val="12"/>
              <w:spacing w:before="69"/>
              <w:ind w:left="17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 xml:space="preserve">SEMI </w:t>
            </w:r>
            <w:r>
              <w:rPr>
                <w:b/>
                <w:color w:val="231F20"/>
                <w:spacing w:val="-4"/>
                <w:sz w:val="20"/>
              </w:rPr>
              <w:t xml:space="preserve">PVT. </w:t>
            </w:r>
            <w:r>
              <w:rPr>
                <w:b/>
                <w:color w:val="231F20"/>
                <w:sz w:val="20"/>
              </w:rPr>
              <w:t>ROOM</w:t>
            </w:r>
          </w:p>
        </w:tc>
        <w:tc>
          <w:tcPr>
            <w:tcW w:w="1429" w:type="dxa"/>
          </w:tcPr>
          <w:p>
            <w:pPr>
              <w:pStyle w:val="12"/>
              <w:spacing w:before="69"/>
              <w:ind w:left="136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SINGLE ROOM</w:t>
            </w:r>
          </w:p>
        </w:tc>
        <w:tc>
          <w:tcPr>
            <w:tcW w:w="1496" w:type="dxa"/>
            <w:vMerge w:val="restart"/>
          </w:tcPr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spacing w:before="6"/>
              <w:rPr>
                <w:b/>
                <w:sz w:val="29"/>
              </w:rPr>
            </w:pPr>
          </w:p>
          <w:p>
            <w:pPr>
              <w:pStyle w:val="12"/>
              <w:spacing w:before="1" w:line="249" w:lineRule="auto"/>
              <w:ind w:left="422" w:right="410" w:firstLine="35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Cost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of </w:t>
            </w:r>
            <w:r>
              <w:rPr>
                <w:color w:val="231F20"/>
                <w:w w:val="95"/>
                <w:sz w:val="20"/>
              </w:rPr>
              <w:t xml:space="preserve">Implant </w:t>
            </w:r>
            <w:r>
              <w:rPr>
                <w:color w:val="231F20"/>
                <w:sz w:val="20"/>
              </w:rPr>
              <w:t>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125" w:type="dxa"/>
          </w:tcPr>
          <w:p>
            <w:pPr>
              <w:pStyle w:val="12"/>
              <w:spacing w:before="6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JR- 1</w:t>
            </w:r>
          </w:p>
        </w:tc>
        <w:tc>
          <w:tcPr>
            <w:tcW w:w="2417" w:type="dxa"/>
          </w:tcPr>
          <w:p>
            <w:pPr>
              <w:pStyle w:val="12"/>
              <w:spacing w:before="68" w:line="372" w:lineRule="auto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Total Knee/HIP Joint </w:t>
            </w:r>
            <w:r>
              <w:rPr>
                <w:color w:val="231F20"/>
                <w:w w:val="90"/>
                <w:sz w:val="20"/>
              </w:rPr>
              <w:t>Replacement Unilateral</w:t>
            </w:r>
          </w:p>
          <w:p>
            <w:pPr>
              <w:pStyle w:val="12"/>
              <w:spacing w:before="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(One Side)</w:t>
            </w:r>
          </w:p>
        </w:tc>
        <w:tc>
          <w:tcPr>
            <w:tcW w:w="2006" w:type="dxa"/>
          </w:tcPr>
          <w:p>
            <w:pPr>
              <w:pStyle w:val="12"/>
              <w:spacing w:before="68"/>
              <w:ind w:left="2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1,35,000/-</w:t>
            </w:r>
          </w:p>
        </w:tc>
        <w:tc>
          <w:tcPr>
            <w:tcW w:w="1701" w:type="dxa"/>
          </w:tcPr>
          <w:p>
            <w:pPr>
              <w:pStyle w:val="12"/>
              <w:spacing w:before="68"/>
              <w:ind w:left="17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1,55,000/-</w:t>
            </w:r>
          </w:p>
        </w:tc>
        <w:tc>
          <w:tcPr>
            <w:tcW w:w="1429" w:type="dxa"/>
          </w:tcPr>
          <w:p>
            <w:pPr>
              <w:pStyle w:val="12"/>
              <w:spacing w:before="68"/>
              <w:ind w:left="13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1,90,000/-</w:t>
            </w:r>
          </w:p>
        </w:tc>
        <w:tc>
          <w:tcPr>
            <w:tcW w:w="149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125" w:type="dxa"/>
          </w:tcPr>
          <w:p>
            <w:pPr>
              <w:pStyle w:val="12"/>
              <w:spacing w:before="6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JR- 2</w:t>
            </w:r>
          </w:p>
        </w:tc>
        <w:tc>
          <w:tcPr>
            <w:tcW w:w="2417" w:type="dxa"/>
          </w:tcPr>
          <w:p>
            <w:pPr>
              <w:pStyle w:val="12"/>
              <w:spacing w:before="68" w:line="372" w:lineRule="auto"/>
              <w:ind w:left="123" w:right="46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Total Knee/HIP Joint </w:t>
            </w:r>
            <w:r>
              <w:rPr>
                <w:color w:val="231F20"/>
                <w:w w:val="90"/>
                <w:sz w:val="20"/>
              </w:rPr>
              <w:t>Replacement Bilateral</w:t>
            </w:r>
          </w:p>
          <w:p>
            <w:pPr>
              <w:pStyle w:val="12"/>
              <w:spacing w:before="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(Both Side)</w:t>
            </w:r>
          </w:p>
        </w:tc>
        <w:tc>
          <w:tcPr>
            <w:tcW w:w="2006" w:type="dxa"/>
          </w:tcPr>
          <w:p>
            <w:pPr>
              <w:pStyle w:val="12"/>
              <w:spacing w:before="68"/>
              <w:ind w:left="2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1,95,000/-</w:t>
            </w:r>
          </w:p>
        </w:tc>
        <w:tc>
          <w:tcPr>
            <w:tcW w:w="1701" w:type="dxa"/>
          </w:tcPr>
          <w:p>
            <w:pPr>
              <w:pStyle w:val="12"/>
              <w:spacing w:before="68"/>
              <w:ind w:left="17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2,35,000/-</w:t>
            </w:r>
          </w:p>
        </w:tc>
        <w:tc>
          <w:tcPr>
            <w:tcW w:w="1429" w:type="dxa"/>
          </w:tcPr>
          <w:p>
            <w:pPr>
              <w:pStyle w:val="12"/>
              <w:spacing w:before="68"/>
              <w:ind w:left="13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2,62,000/-</w:t>
            </w:r>
          </w:p>
        </w:tc>
        <w:tc>
          <w:tcPr>
            <w:tcW w:w="149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6"/>
        <w:spacing w:before="174"/>
        <w:ind w:left="254"/>
      </w:pPr>
      <w:r>
        <w:rPr>
          <w:color w:val="231F20"/>
          <w:w w:val="95"/>
        </w:rPr>
        <w:t>NOTE: -</w:t>
      </w:r>
    </w:p>
    <w:p>
      <w:pPr>
        <w:pStyle w:val="11"/>
        <w:numPr>
          <w:ilvl w:val="0"/>
          <w:numId w:val="7"/>
        </w:numPr>
        <w:tabs>
          <w:tab w:val="left" w:pos="698"/>
          <w:tab w:val="left" w:pos="699"/>
        </w:tabs>
        <w:spacing w:before="44" w:after="0" w:line="285" w:lineRule="auto"/>
        <w:ind w:left="698" w:right="369" w:hanging="444"/>
        <w:jc w:val="left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while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making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bill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issuing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drugs/consumables,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you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come</w:t>
      </w:r>
      <w:r>
        <w:rPr>
          <w:color w:val="231F20"/>
          <w:spacing w:val="-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know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cost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going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beyond</w:t>
      </w:r>
      <w:r>
        <w:rPr>
          <w:color w:val="231F20"/>
          <w:spacing w:val="-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ceiling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then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it </w:t>
      </w:r>
      <w:r>
        <w:rPr>
          <w:color w:val="231F20"/>
          <w:sz w:val="20"/>
        </w:rPr>
        <w:t>should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brought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under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notice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pacing w:val="-3"/>
          <w:sz w:val="20"/>
        </w:rPr>
        <w:t>Dir.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pacing w:val="-3"/>
          <w:sz w:val="20"/>
        </w:rPr>
        <w:t>/Dir.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Admin.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Besides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treating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check.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9"/>
        </w:tabs>
        <w:spacing w:before="1" w:after="0" w:line="240" w:lineRule="auto"/>
        <w:ind w:left="698" w:right="0" w:hanging="445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five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unilateral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Six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bilateral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Joint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replacement.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44" w:after="0" w:line="240" w:lineRule="auto"/>
        <w:ind w:left="697" w:right="0" w:hanging="444"/>
        <w:jc w:val="left"/>
        <w:rPr>
          <w:sz w:val="20"/>
        </w:rPr>
      </w:pPr>
      <w:r>
        <w:rPr>
          <w:color w:val="231F20"/>
          <w:sz w:val="20"/>
        </w:rPr>
        <w:t>High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antibiotics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included.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44" w:after="0" w:line="285" w:lineRule="auto"/>
        <w:ind w:left="697" w:right="381" w:hanging="444"/>
        <w:jc w:val="left"/>
        <w:rPr>
          <w:sz w:val="20"/>
        </w:rPr>
      </w:pPr>
      <w:r>
        <w:rPr>
          <w:color w:val="231F20"/>
          <w:w w:val="95"/>
          <w:sz w:val="20"/>
        </w:rPr>
        <w:t>This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starts,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once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diagnosis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</w:t>
      </w:r>
      <w:r>
        <w:rPr>
          <w:color w:val="231F20"/>
          <w:spacing w:val="-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opts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Joint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replacement</w:t>
      </w:r>
      <w:r>
        <w:rPr>
          <w:color w:val="231F20"/>
          <w:spacing w:val="-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found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fit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after </w:t>
      </w:r>
      <w:r>
        <w:rPr>
          <w:color w:val="231F20"/>
          <w:sz w:val="20"/>
        </w:rPr>
        <w:t>getting</w:t>
      </w:r>
      <w:r>
        <w:rPr>
          <w:color w:val="231F20"/>
          <w:spacing w:val="-47"/>
          <w:sz w:val="20"/>
        </w:rPr>
        <w:t xml:space="preserve"> </w:t>
      </w:r>
      <w:r>
        <w:rPr>
          <w:color w:val="231F20"/>
          <w:sz w:val="20"/>
        </w:rPr>
        <w:t>investigations.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means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47"/>
          <w:sz w:val="20"/>
        </w:rPr>
        <w:t xml:space="preserve"> </w:t>
      </w:r>
      <w:r>
        <w:rPr>
          <w:color w:val="231F20"/>
          <w:sz w:val="20"/>
        </w:rPr>
        <w:t>pre-operative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pacing w:val="-7"/>
          <w:sz w:val="20"/>
        </w:rPr>
        <w:t>PAC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investigations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7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included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package.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0" w:after="0" w:line="285" w:lineRule="auto"/>
        <w:ind w:left="697" w:right="709" w:hanging="444"/>
        <w:jc w:val="left"/>
        <w:rPr>
          <w:sz w:val="20"/>
        </w:rPr>
      </w:pPr>
      <w:r>
        <w:rPr>
          <w:color w:val="231F20"/>
          <w:w w:val="95"/>
          <w:sz w:val="20"/>
        </w:rPr>
        <w:t>This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does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visit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charges,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charges,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investigations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medicine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related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other </w:t>
      </w:r>
      <w:r>
        <w:rPr>
          <w:color w:val="231F20"/>
          <w:sz w:val="20"/>
        </w:rPr>
        <w:t>disease,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department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Joint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replacement.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1" w:after="0" w:line="240" w:lineRule="auto"/>
        <w:ind w:left="697" w:right="0" w:hanging="445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does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include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expenditure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blood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blood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transfusion.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44" w:after="0" w:line="285" w:lineRule="auto"/>
        <w:ind w:left="697" w:right="772" w:hanging="444"/>
        <w:jc w:val="left"/>
        <w:rPr>
          <w:sz w:val="20"/>
        </w:rPr>
      </w:pPr>
      <w:r>
        <w:rPr>
          <w:color w:val="231F20"/>
          <w:w w:val="95"/>
          <w:sz w:val="20"/>
        </w:rPr>
        <w:t>This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does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cost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implant.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charged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rules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panel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Companies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non-Panel </w:t>
      </w:r>
      <w:r>
        <w:rPr>
          <w:color w:val="231F20"/>
          <w:sz w:val="20"/>
        </w:rPr>
        <w:t>patient,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decided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before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admission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/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operation.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0" w:after="0" w:line="240" w:lineRule="auto"/>
        <w:ind w:left="697" w:right="0" w:hanging="445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stays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beyond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package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days,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extra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stay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daily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basis.</w:t>
      </w:r>
    </w:p>
    <w:p>
      <w:pPr>
        <w:pStyle w:val="11"/>
        <w:numPr>
          <w:ilvl w:val="0"/>
          <w:numId w:val="7"/>
        </w:numPr>
        <w:tabs>
          <w:tab w:val="left" w:pos="697"/>
          <w:tab w:val="left" w:pos="698"/>
        </w:tabs>
        <w:spacing w:before="44" w:after="0" w:line="240" w:lineRule="auto"/>
        <w:ind w:left="697" w:right="0" w:hanging="445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case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meets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complications,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cost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complications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extra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daily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procedure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basis.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760" w:right="680" w:bottom="1300" w:left="740" w:header="0" w:footer="1114" w:gutter="0"/>
          <w:cols w:space="720" w:num="1"/>
        </w:sectPr>
      </w:pPr>
    </w:p>
    <w:p>
      <w:pPr>
        <w:pStyle w:val="2"/>
        <w:spacing w:before="98"/>
        <w:ind w:right="2080"/>
        <w:rPr>
          <w:u w:val="none"/>
        </w:rPr>
      </w:pPr>
      <w:bookmarkStart w:id="5" w:name="Page 7"/>
      <w:bookmarkEnd w:id="5"/>
      <w:r>
        <w:rPr>
          <w:color w:val="231F20"/>
          <w:u w:val="single" w:color="231F20"/>
        </w:rPr>
        <w:t>CASUALTY</w:t>
      </w:r>
    </w:p>
    <w:p>
      <w:pPr>
        <w:pStyle w:val="6"/>
        <w:tabs>
          <w:tab w:val="left" w:pos="4094"/>
          <w:tab w:val="left" w:pos="4651"/>
        </w:tabs>
        <w:spacing w:before="141"/>
        <w:ind w:left="609"/>
      </w:pPr>
      <w:r>
        <w:rPr>
          <w:color w:val="231F20"/>
          <w:spacing w:val="-3"/>
        </w:rPr>
        <w:t>CASUALTY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CARD</w:t>
      </w:r>
      <w:r>
        <w:rPr>
          <w:color w:val="231F20"/>
        </w:rPr>
        <w:tab/>
      </w:r>
      <w:r>
        <w:rPr>
          <w:color w:val="231F20"/>
        </w:rPr>
        <w:t>=</w:t>
      </w:r>
      <w:r>
        <w:rPr>
          <w:color w:val="231F20"/>
        </w:rPr>
        <w:tab/>
      </w:r>
      <w:r>
        <w:rPr>
          <w:color w:val="231F20"/>
        </w:rPr>
        <w:t>Free</w:t>
      </w:r>
    </w:p>
    <w:p>
      <w:pPr>
        <w:pStyle w:val="11"/>
        <w:numPr>
          <w:ilvl w:val="0"/>
          <w:numId w:val="8"/>
        </w:numPr>
        <w:tabs>
          <w:tab w:val="left" w:pos="609"/>
          <w:tab w:val="left" w:pos="610"/>
        </w:tabs>
        <w:spacing w:before="128" w:after="0" w:line="297" w:lineRule="auto"/>
        <w:ind w:left="609" w:right="232" w:hanging="483"/>
        <w:jc w:val="left"/>
        <w:rPr>
          <w:sz w:val="20"/>
        </w:rPr>
      </w:pPr>
      <w:r>
        <w:rPr>
          <w:color w:val="231F20"/>
          <w:w w:val="95"/>
          <w:sz w:val="20"/>
        </w:rPr>
        <w:t>Except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mentioned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below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replace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drugs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materials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they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charged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extra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for </w:t>
      </w:r>
      <w:r>
        <w:rPr>
          <w:color w:val="231F20"/>
          <w:sz w:val="20"/>
        </w:rPr>
        <w:t>drugs.</w:t>
      </w:r>
    </w:p>
    <w:p>
      <w:pPr>
        <w:pStyle w:val="11"/>
        <w:numPr>
          <w:ilvl w:val="0"/>
          <w:numId w:val="8"/>
        </w:numPr>
        <w:tabs>
          <w:tab w:val="left" w:pos="609"/>
          <w:tab w:val="left" w:pos="610"/>
        </w:tabs>
        <w:spacing w:before="194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Drugs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provided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Casualty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free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follows:</w:t>
      </w:r>
    </w:p>
    <w:p>
      <w:pPr>
        <w:pStyle w:val="6"/>
        <w:spacing w:before="4"/>
        <w:rPr>
          <w:sz w:val="21"/>
        </w:rPr>
      </w:pPr>
    </w:p>
    <w:p>
      <w:pPr>
        <w:pStyle w:val="11"/>
        <w:numPr>
          <w:ilvl w:val="0"/>
          <w:numId w:val="9"/>
        </w:numPr>
        <w:tabs>
          <w:tab w:val="left" w:pos="609"/>
          <w:tab w:val="left" w:pos="610"/>
        </w:tabs>
        <w:spacing w:before="0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w w:val="85"/>
          <w:sz w:val="20"/>
        </w:rPr>
        <w:t xml:space="preserve">Inj. </w:t>
      </w:r>
      <w:r>
        <w:rPr>
          <w:color w:val="231F20"/>
          <w:spacing w:val="-6"/>
          <w:w w:val="85"/>
          <w:sz w:val="20"/>
        </w:rPr>
        <w:t>T.</w:t>
      </w:r>
      <w:r>
        <w:rPr>
          <w:color w:val="231F20"/>
          <w:spacing w:val="-37"/>
          <w:w w:val="85"/>
          <w:sz w:val="20"/>
        </w:rPr>
        <w:t xml:space="preserve"> </w:t>
      </w:r>
      <w:r>
        <w:rPr>
          <w:color w:val="231F20"/>
          <w:spacing w:val="-6"/>
          <w:w w:val="85"/>
          <w:sz w:val="20"/>
        </w:rPr>
        <w:t>T.</w:t>
      </w:r>
    </w:p>
    <w:p>
      <w:pPr>
        <w:pStyle w:val="6"/>
        <w:spacing w:before="5"/>
        <w:rPr>
          <w:sz w:val="21"/>
        </w:rPr>
      </w:pPr>
    </w:p>
    <w:p>
      <w:pPr>
        <w:pStyle w:val="11"/>
        <w:numPr>
          <w:ilvl w:val="0"/>
          <w:numId w:val="9"/>
        </w:numPr>
        <w:tabs>
          <w:tab w:val="left" w:pos="609"/>
          <w:tab w:val="left" w:pos="610"/>
        </w:tabs>
        <w:spacing w:before="0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Inj.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Paracetamol</w:t>
      </w:r>
    </w:p>
    <w:p>
      <w:pPr>
        <w:pStyle w:val="6"/>
        <w:spacing w:before="5"/>
        <w:rPr>
          <w:sz w:val="21"/>
        </w:rPr>
      </w:pPr>
    </w:p>
    <w:p>
      <w:pPr>
        <w:pStyle w:val="11"/>
        <w:numPr>
          <w:ilvl w:val="0"/>
          <w:numId w:val="9"/>
        </w:numPr>
        <w:tabs>
          <w:tab w:val="left" w:pos="609"/>
          <w:tab w:val="left" w:pos="610"/>
        </w:tabs>
        <w:spacing w:before="0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w w:val="95"/>
          <w:sz w:val="20"/>
        </w:rPr>
        <w:t>Inj.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Baralgan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Buscopan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/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Voveran</w:t>
      </w:r>
    </w:p>
    <w:p>
      <w:pPr>
        <w:pStyle w:val="6"/>
        <w:spacing w:before="4"/>
        <w:rPr>
          <w:sz w:val="21"/>
        </w:rPr>
      </w:pPr>
    </w:p>
    <w:p>
      <w:pPr>
        <w:pStyle w:val="11"/>
        <w:numPr>
          <w:ilvl w:val="0"/>
          <w:numId w:val="9"/>
        </w:numPr>
        <w:tabs>
          <w:tab w:val="left" w:pos="609"/>
          <w:tab w:val="left" w:pos="610"/>
        </w:tabs>
        <w:spacing w:before="1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Minor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Suturing</w:t>
      </w:r>
    </w:p>
    <w:p>
      <w:pPr>
        <w:pStyle w:val="6"/>
        <w:spacing w:before="4"/>
        <w:rPr>
          <w:sz w:val="21"/>
        </w:rPr>
      </w:pPr>
    </w:p>
    <w:p>
      <w:pPr>
        <w:pStyle w:val="11"/>
        <w:numPr>
          <w:ilvl w:val="0"/>
          <w:numId w:val="8"/>
        </w:numPr>
        <w:tabs>
          <w:tab w:val="left" w:pos="609"/>
          <w:tab w:val="left" w:pos="610"/>
          <w:tab w:val="left" w:pos="4094"/>
          <w:tab w:val="left" w:pos="4651"/>
        </w:tabs>
        <w:spacing w:before="0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Maximum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duration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stay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Casualty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=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2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hours(free)</w:t>
      </w:r>
    </w:p>
    <w:p>
      <w:pPr>
        <w:pStyle w:val="6"/>
        <w:spacing w:before="9"/>
        <w:ind w:left="127"/>
      </w:pPr>
      <w:r>
        <w:rPr>
          <w:color w:val="231F20"/>
          <w:w w:val="56"/>
        </w:rPr>
        <w:t>·</w:t>
      </w:r>
    </w:p>
    <w:p>
      <w:pPr>
        <w:pStyle w:val="11"/>
        <w:numPr>
          <w:ilvl w:val="0"/>
          <w:numId w:val="8"/>
        </w:numPr>
        <w:tabs>
          <w:tab w:val="left" w:pos="609"/>
          <w:tab w:val="left" w:pos="610"/>
        </w:tabs>
        <w:spacing w:before="56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pacing w:val="-3"/>
          <w:sz w:val="20"/>
        </w:rPr>
        <w:t>For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staying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casualty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more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2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hours,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Day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care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bed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applicable.</w:t>
      </w:r>
    </w:p>
    <w:p>
      <w:pPr>
        <w:pStyle w:val="6"/>
        <w:spacing w:before="4"/>
        <w:rPr>
          <w:sz w:val="21"/>
        </w:rPr>
      </w:pPr>
    </w:p>
    <w:p>
      <w:pPr>
        <w:pStyle w:val="11"/>
        <w:numPr>
          <w:ilvl w:val="0"/>
          <w:numId w:val="8"/>
        </w:numPr>
        <w:tabs>
          <w:tab w:val="left" w:pos="609"/>
          <w:tab w:val="left" w:pos="610"/>
        </w:tabs>
        <w:spacing w:before="1" w:after="0" w:line="240" w:lineRule="auto"/>
        <w:ind w:left="609" w:right="0" w:hanging="484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brought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dead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comes-no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charges.</w:t>
      </w:r>
    </w:p>
    <w:p>
      <w:pPr>
        <w:pStyle w:val="6"/>
      </w:pPr>
    </w:p>
    <w:p>
      <w:pPr>
        <w:pStyle w:val="6"/>
      </w:pPr>
    </w:p>
    <w:p>
      <w:pPr>
        <w:pStyle w:val="6"/>
        <w:spacing w:before="3"/>
        <w:rPr>
          <w:sz w:val="24"/>
        </w:rPr>
      </w:pPr>
    </w:p>
    <w:p>
      <w:pPr>
        <w:pStyle w:val="2"/>
        <w:spacing w:before="114"/>
        <w:ind w:right="2080"/>
        <w:rPr>
          <w:u w:val="none"/>
        </w:rPr>
      </w:pPr>
      <w:r>
        <w:rPr>
          <w:color w:val="231F20"/>
          <w:u w:val="single" w:color="231F20"/>
        </w:rPr>
        <w:t>AMBULANCE CHARGES</w:t>
      </w:r>
    </w:p>
    <w:p>
      <w:pPr>
        <w:pStyle w:val="6"/>
        <w:spacing w:before="2"/>
        <w:rPr>
          <w:b/>
          <w:sz w:val="43"/>
        </w:rPr>
      </w:pPr>
    </w:p>
    <w:p>
      <w:pPr>
        <w:pStyle w:val="11"/>
        <w:numPr>
          <w:ilvl w:val="0"/>
          <w:numId w:val="10"/>
        </w:numPr>
        <w:tabs>
          <w:tab w:val="left" w:pos="609"/>
          <w:tab w:val="left" w:pos="610"/>
        </w:tabs>
        <w:spacing w:before="0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Ambulance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free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drop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the</w:t>
      </w:r>
    </w:p>
    <w:p>
      <w:pPr>
        <w:pStyle w:val="11"/>
        <w:numPr>
          <w:ilvl w:val="0"/>
          <w:numId w:val="10"/>
        </w:numPr>
        <w:tabs>
          <w:tab w:val="left" w:pos="609"/>
          <w:tab w:val="left" w:pos="610"/>
        </w:tabs>
        <w:spacing w:before="129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Admitted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his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residence,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up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5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Km's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.but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more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5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Km's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fully.</w:t>
      </w:r>
    </w:p>
    <w:p>
      <w:pPr>
        <w:pStyle w:val="11"/>
        <w:numPr>
          <w:ilvl w:val="0"/>
          <w:numId w:val="10"/>
        </w:numPr>
        <w:tabs>
          <w:tab w:val="left" w:pos="609"/>
          <w:tab w:val="left" w:pos="610"/>
        </w:tabs>
        <w:spacing w:before="128" w:after="0" w:line="297" w:lineRule="auto"/>
        <w:ind w:left="609" w:right="179" w:hanging="483"/>
        <w:jc w:val="left"/>
        <w:rPr>
          <w:sz w:val="20"/>
        </w:rPr>
      </w:pPr>
      <w:r>
        <w:rPr>
          <w:color w:val="231F20"/>
          <w:w w:val="95"/>
          <w:sz w:val="20"/>
        </w:rPr>
        <w:t>Ambulance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services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free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brought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residence/Doctor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clinic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Delhi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admission.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patient </w:t>
      </w:r>
      <w:r>
        <w:rPr>
          <w:color w:val="231F20"/>
          <w:sz w:val="20"/>
        </w:rPr>
        <w:t>is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admitted,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he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charged.</w:t>
      </w:r>
    </w:p>
    <w:p>
      <w:pPr>
        <w:pStyle w:val="11"/>
        <w:numPr>
          <w:ilvl w:val="0"/>
          <w:numId w:val="10"/>
        </w:numPr>
        <w:tabs>
          <w:tab w:val="left" w:pos="609"/>
          <w:tab w:val="left" w:pos="610"/>
        </w:tabs>
        <w:spacing w:before="73" w:after="0" w:line="240" w:lineRule="auto"/>
        <w:ind w:left="609" w:right="0" w:hanging="483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patient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shifted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our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hospital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another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hospital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purpose,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charged.</w:t>
      </w:r>
    </w:p>
    <w:p>
      <w:pPr>
        <w:pStyle w:val="11"/>
        <w:numPr>
          <w:ilvl w:val="0"/>
          <w:numId w:val="10"/>
        </w:numPr>
        <w:tabs>
          <w:tab w:val="left" w:pos="609"/>
          <w:tab w:val="left" w:pos="610"/>
        </w:tabs>
        <w:spacing w:before="129" w:after="0" w:line="297" w:lineRule="auto"/>
        <w:ind w:left="609" w:right="180" w:hanging="483"/>
        <w:jc w:val="left"/>
        <w:rPr>
          <w:sz w:val="20"/>
        </w:rPr>
      </w:pPr>
      <w:r>
        <w:rPr>
          <w:color w:val="231F20"/>
          <w:sz w:val="20"/>
        </w:rPr>
        <w:t>Ambulance</w:t>
      </w:r>
      <w:r>
        <w:rPr>
          <w:color w:val="231F20"/>
          <w:spacing w:val="-51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charged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5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rate</w:t>
      </w:r>
      <w:r>
        <w:rPr>
          <w:color w:val="231F20"/>
          <w:spacing w:val="-5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Rs.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20/-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Km.(both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side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up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&amp;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down).But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minimal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be </w:t>
      </w:r>
      <w:r>
        <w:rPr>
          <w:color w:val="231F20"/>
          <w:sz w:val="20"/>
        </w:rPr>
        <w:t>Rs.150/-</w:t>
      </w:r>
    </w:p>
    <w:p>
      <w:pPr>
        <w:pStyle w:val="6"/>
        <w:spacing w:before="1"/>
        <w:rPr>
          <w:sz w:val="25"/>
        </w:rPr>
      </w:pPr>
    </w:p>
    <w:p>
      <w:pPr>
        <w:pStyle w:val="3"/>
        <w:spacing w:before="110"/>
        <w:ind w:left="127"/>
      </w:pPr>
      <w:r>
        <w:rPr>
          <w:color w:val="231F20"/>
        </w:rPr>
        <w:t>Waiting Time</w:t>
      </w:r>
    </w:p>
    <w:p>
      <w:pPr>
        <w:pStyle w:val="6"/>
        <w:tabs>
          <w:tab w:val="left" w:pos="2433"/>
          <w:tab w:val="left" w:pos="3198"/>
        </w:tabs>
        <w:spacing w:before="129"/>
        <w:ind w:left="609"/>
      </w:pPr>
      <w:r>
        <w:rPr>
          <w:color w:val="231F20"/>
        </w:rPr>
        <w:t>Upto30min.</w:t>
      </w:r>
      <w:r>
        <w:rPr>
          <w:color w:val="231F20"/>
        </w:rPr>
        <w:tab/>
      </w:r>
      <w:r>
        <w:rPr>
          <w:color w:val="231F20"/>
        </w:rPr>
        <w:t>-</w:t>
      </w:r>
      <w:r>
        <w:rPr>
          <w:color w:val="231F20"/>
        </w:rPr>
        <w:tab/>
      </w:r>
      <w:r>
        <w:rPr>
          <w:color w:val="231F20"/>
        </w:rPr>
        <w:t>Nil</w:t>
      </w:r>
    </w:p>
    <w:p>
      <w:pPr>
        <w:pStyle w:val="6"/>
        <w:tabs>
          <w:tab w:val="left" w:pos="2433"/>
          <w:tab w:val="left" w:pos="3198"/>
        </w:tabs>
        <w:spacing w:before="128"/>
        <w:ind w:left="609"/>
      </w:pPr>
      <w:r>
        <w:rPr>
          <w:color w:val="231F20"/>
        </w:rPr>
        <w:t>Over30min.</w:t>
      </w:r>
      <w:r>
        <w:rPr>
          <w:color w:val="231F20"/>
        </w:rPr>
        <w:tab/>
      </w:r>
      <w:r>
        <w:rPr>
          <w:color w:val="231F20"/>
        </w:rPr>
        <w:t>-</w:t>
      </w:r>
      <w:r>
        <w:rPr>
          <w:color w:val="231F20"/>
        </w:rPr>
        <w:tab/>
      </w:r>
      <w:r>
        <w:rPr>
          <w:color w:val="231F20"/>
        </w:rPr>
        <w:t>Rs.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150/-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hr.</w:t>
      </w:r>
    </w:p>
    <w:p>
      <w:pPr>
        <w:pStyle w:val="6"/>
        <w:rPr>
          <w:sz w:val="24"/>
        </w:rPr>
      </w:pPr>
    </w:p>
    <w:p>
      <w:pPr>
        <w:pStyle w:val="6"/>
        <w:spacing w:before="210"/>
        <w:ind w:left="127"/>
      </w:pPr>
      <w:r>
        <w:rPr>
          <w:color w:val="231F20"/>
        </w:rPr>
        <w:t>For Resident doctor accompanying the patient will be charged Rs. 2000/- in addition to above charges.</w:t>
      </w:r>
    </w:p>
    <w:p>
      <w:pPr>
        <w:spacing w:after="0"/>
        <w:sectPr>
          <w:pgSz w:w="11910" w:h="16840"/>
          <w:pgMar w:top="760" w:right="680" w:bottom="1320" w:left="740" w:header="0" w:footer="1114" w:gutter="0"/>
          <w:cols w:space="720" w:num="1"/>
        </w:sectPr>
      </w:pPr>
    </w:p>
    <w:p>
      <w:pPr>
        <w:pStyle w:val="2"/>
        <w:spacing w:before="89"/>
        <w:ind w:right="2090"/>
        <w:rPr>
          <w:u w:val="none"/>
        </w:rPr>
      </w:pPr>
      <w:bookmarkStart w:id="6" w:name="Page 8"/>
      <w:bookmarkEnd w:id="6"/>
      <w:r>
        <w:rPr>
          <w:color w:val="231F20"/>
          <w:u w:val="single" w:color="231F20"/>
        </w:rPr>
        <w:t>DEPARTMENT OF</w:t>
      </w:r>
      <w:r>
        <w:rPr>
          <w:color w:val="231F20"/>
          <w:spacing w:val="-57"/>
          <w:u w:val="single" w:color="231F20"/>
        </w:rPr>
        <w:t xml:space="preserve"> </w:t>
      </w:r>
      <w:r>
        <w:rPr>
          <w:color w:val="231F20"/>
          <w:spacing w:val="-3"/>
          <w:u w:val="single" w:color="231F20"/>
        </w:rPr>
        <w:t>ULTRASOUND</w:t>
      </w:r>
    </w:p>
    <w:p>
      <w:pPr>
        <w:pStyle w:val="6"/>
        <w:spacing w:before="7"/>
        <w:rPr>
          <w:b/>
          <w:sz w:val="21"/>
        </w:rPr>
      </w:pPr>
    </w:p>
    <w:tbl>
      <w:tblPr>
        <w:tblStyle w:val="5"/>
        <w:tblW w:w="0" w:type="auto"/>
        <w:tblInd w:w="126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6169"/>
        <w:gridCol w:w="3073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0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6169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3073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462" w:right="27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OPD &amp; INDOOR CHARGES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US-1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Lower Abdomen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US-2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Transvaginal (TVS)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US-3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Follicular Study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462" w:right="2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US-4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Level II USG Obstetrics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US-5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Upper Abdomen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US-6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KUB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US-7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Whole Abdomen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US-8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Chest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US-9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High Resolution USG Small Parts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US-10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Portable Extra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US-11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tabs>
                <w:tab w:val="left" w:pos="4066"/>
              </w:tabs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Peripheral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Vein/Artery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sz w:val="20"/>
              </w:rPr>
              <w:t>Unilateral</w:t>
            </w:r>
          </w:p>
          <w:p>
            <w:pPr>
              <w:pStyle w:val="12"/>
              <w:spacing w:before="128"/>
              <w:ind w:left="4066"/>
              <w:rPr>
                <w:sz w:val="20"/>
              </w:rPr>
            </w:pPr>
            <w:r>
              <w:rPr>
                <w:color w:val="231F20"/>
                <w:sz w:val="20"/>
              </w:rPr>
              <w:t>Bilateral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2700/-</w:t>
            </w:r>
          </w:p>
          <w:p>
            <w:pPr>
              <w:pStyle w:val="12"/>
              <w:spacing w:before="128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US-12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Scrotum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US-13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Breast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US-14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Guided Ultrasound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462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Surgeon fee + Ultrasound</w:t>
            </w:r>
          </w:p>
          <w:p>
            <w:pPr>
              <w:pStyle w:val="12"/>
              <w:spacing w:before="128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charges (Rs. 2500/-)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US-15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Guided FNAC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US-16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Scrotum Doppler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US-17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Obstetrics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3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US-18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Obstetrics Doppler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US-19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Colour Doppler(W/A)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US-20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Guided pleural TAPG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US-21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Neck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US-22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Thyroid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US-23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Cranium(Head)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US-24</w:t>
            </w:r>
          </w:p>
        </w:tc>
        <w:tc>
          <w:tcPr>
            <w:tcW w:w="61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Orbit</w:t>
            </w:r>
          </w:p>
        </w:tc>
        <w:tc>
          <w:tcPr>
            <w:tcW w:w="307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461" w:right="2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1900/-</w:t>
            </w:r>
          </w:p>
        </w:tc>
      </w:tr>
    </w:tbl>
    <w:p>
      <w:pPr>
        <w:pStyle w:val="6"/>
        <w:tabs>
          <w:tab w:val="left" w:pos="8188"/>
        </w:tabs>
        <w:spacing w:before="70" w:line="372" w:lineRule="auto"/>
        <w:ind w:left="8115" w:right="906" w:hanging="7861"/>
      </w:pPr>
      <w:r>
        <w:rPr>
          <w:color w:val="231F20"/>
        </w:rPr>
        <w:t>Note: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Ultra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Sound–: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Ultra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Sound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Call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Visit</w:t>
      </w:r>
      <w:r>
        <w:rPr>
          <w:color w:val="231F20"/>
        </w:rPr>
        <w:tab/>
      </w:r>
      <w:r>
        <w:rPr>
          <w:color w:val="231F20"/>
        </w:rPr>
        <w:tab/>
      </w:r>
      <w:r>
        <w:rPr>
          <w:color w:val="231F20"/>
        </w:rPr>
        <w:t>Day</w:t>
      </w:r>
      <w:r>
        <w:rPr>
          <w:color w:val="231F20"/>
          <w:spacing w:val="-35"/>
        </w:rPr>
        <w:t xml:space="preserve"> </w:t>
      </w:r>
      <w:r>
        <w:rPr>
          <w:color w:val="231F20"/>
          <w:w w:val="105"/>
        </w:rPr>
        <w:t>–</w:t>
      </w:r>
      <w:r>
        <w:rPr>
          <w:color w:val="231F20"/>
          <w:spacing w:val="-38"/>
          <w:w w:val="105"/>
        </w:rPr>
        <w:t xml:space="preserve"> </w:t>
      </w:r>
      <w:r>
        <w:rPr>
          <w:color w:val="231F20"/>
        </w:rPr>
        <w:t>Rs.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1000/- Night</w:t>
      </w:r>
      <w:r>
        <w:rPr>
          <w:color w:val="231F20"/>
          <w:spacing w:val="-42"/>
        </w:rPr>
        <w:t xml:space="preserve"> </w:t>
      </w:r>
      <w:r>
        <w:rPr>
          <w:color w:val="231F20"/>
          <w:w w:val="105"/>
        </w:rPr>
        <w:t>–</w:t>
      </w:r>
      <w:r>
        <w:rPr>
          <w:color w:val="231F20"/>
          <w:spacing w:val="-44"/>
          <w:w w:val="105"/>
        </w:rPr>
        <w:t xml:space="preserve"> </w:t>
      </w:r>
      <w:r>
        <w:rPr>
          <w:color w:val="231F20"/>
        </w:rPr>
        <w:t>Rs.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1500/-</w:t>
      </w:r>
    </w:p>
    <w:p>
      <w:pPr>
        <w:pStyle w:val="2"/>
        <w:spacing w:before="87"/>
        <w:ind w:right="2076"/>
        <w:rPr>
          <w:u w:val="none"/>
        </w:rPr>
      </w:pPr>
      <w:r>
        <w:rPr>
          <w:color w:val="231F20"/>
          <w:u w:val="single" w:color="231F20"/>
        </w:rPr>
        <w:t>DEPARTMENT OF</w:t>
      </w:r>
      <w:r>
        <w:rPr>
          <w:color w:val="231F20"/>
          <w:spacing w:val="-61"/>
          <w:u w:val="single" w:color="231F20"/>
        </w:rPr>
        <w:t xml:space="preserve"> </w:t>
      </w:r>
      <w:r>
        <w:rPr>
          <w:color w:val="231F20"/>
          <w:u w:val="single" w:color="231F20"/>
        </w:rPr>
        <w:t>E.C.G.</w:t>
      </w:r>
    </w:p>
    <w:p>
      <w:pPr>
        <w:pStyle w:val="6"/>
        <w:spacing w:before="10"/>
        <w:rPr>
          <w:b/>
          <w:sz w:val="21"/>
        </w:rPr>
      </w:pPr>
    </w:p>
    <w:tbl>
      <w:tblPr>
        <w:tblStyle w:val="5"/>
        <w:tblW w:w="0" w:type="auto"/>
        <w:tblInd w:w="126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6169"/>
        <w:gridCol w:w="3073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78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6169" w:type="dxa"/>
          </w:tcPr>
          <w:p>
            <w:pPr>
              <w:pStyle w:val="12"/>
              <w:spacing w:before="78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w w:val="105"/>
                <w:sz w:val="20"/>
              </w:rPr>
              <w:t>OPD</w:t>
            </w:r>
          </w:p>
        </w:tc>
        <w:tc>
          <w:tcPr>
            <w:tcW w:w="3073" w:type="dxa"/>
          </w:tcPr>
          <w:p>
            <w:pPr>
              <w:pStyle w:val="12"/>
              <w:spacing w:before="78"/>
              <w:ind w:right="1065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INDOOR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</w:tcPr>
          <w:p>
            <w:pPr>
              <w:pStyle w:val="12"/>
              <w:spacing w:before="7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ECG-1</w:t>
            </w:r>
          </w:p>
        </w:tc>
        <w:tc>
          <w:tcPr>
            <w:tcW w:w="6169" w:type="dxa"/>
          </w:tcPr>
          <w:p>
            <w:pPr>
              <w:pStyle w:val="12"/>
              <w:spacing w:before="78"/>
              <w:ind w:left="13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Rs.250/-</w:t>
            </w:r>
          </w:p>
        </w:tc>
        <w:tc>
          <w:tcPr>
            <w:tcW w:w="3073" w:type="dxa"/>
          </w:tcPr>
          <w:p>
            <w:pPr>
              <w:pStyle w:val="12"/>
              <w:spacing w:before="78"/>
              <w:ind w:right="1103"/>
              <w:jc w:val="right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Rs.375/-</w:t>
            </w:r>
          </w:p>
        </w:tc>
      </w:tr>
    </w:tbl>
    <w:p>
      <w:pPr>
        <w:pStyle w:val="6"/>
        <w:spacing w:before="78"/>
        <w:ind w:left="254"/>
      </w:pPr>
      <w:r>
        <w:rPr>
          <w:color w:val="231F20"/>
        </w:rPr>
        <w:t>Note:</w:t>
      </w:r>
    </w:p>
    <w:p>
      <w:pPr>
        <w:pStyle w:val="6"/>
        <w:spacing w:before="56"/>
        <w:ind w:left="254"/>
      </w:pPr>
      <w:r>
        <w:rPr>
          <w:color w:val="231F20"/>
        </w:rPr>
        <w:t>Between 10P.M. TO 6A.M. if X-Ray is done, it will cost 10% extra than above rates.</w:t>
      </w:r>
    </w:p>
    <w:p>
      <w:pPr>
        <w:spacing w:after="0"/>
        <w:sectPr>
          <w:pgSz w:w="11910" w:h="16840"/>
          <w:pgMar w:top="760" w:right="680" w:bottom="1320" w:left="740" w:header="0" w:footer="1114" w:gutter="0"/>
          <w:cols w:space="720" w:num="1"/>
        </w:sectPr>
      </w:pPr>
    </w:p>
    <w:p>
      <w:pPr>
        <w:pStyle w:val="2"/>
        <w:spacing w:before="86"/>
        <w:ind w:right="2040"/>
        <w:rPr>
          <w:u w:val="none"/>
        </w:rPr>
      </w:pPr>
      <w:bookmarkStart w:id="7" w:name="Page 9"/>
      <w:bookmarkEnd w:id="7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r>
        <w:rPr>
          <w:color w:val="231F20"/>
          <w:spacing w:val="-7"/>
          <w:u w:val="single" w:color="231F20"/>
        </w:rPr>
        <w:t>X-RAY</w:t>
      </w:r>
    </w:p>
    <w:p>
      <w:pPr>
        <w:pStyle w:val="6"/>
        <w:spacing w:before="10"/>
        <w:rPr>
          <w:b/>
          <w:sz w:val="21"/>
        </w:rPr>
      </w:pPr>
    </w:p>
    <w:tbl>
      <w:tblPr>
        <w:tblStyle w:val="5"/>
        <w:tblW w:w="0" w:type="auto"/>
        <w:tblInd w:w="144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6151"/>
        <w:gridCol w:w="3091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0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6151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 OFX-RAY</w:t>
            </w:r>
          </w:p>
        </w:tc>
        <w:tc>
          <w:tcPr>
            <w:tcW w:w="3091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576" w:right="369"/>
              <w:jc w:val="center"/>
              <w:rPr>
                <w:b/>
                <w:sz w:val="20"/>
              </w:rPr>
            </w:pPr>
            <w:r>
              <w:rPr>
                <w:b/>
                <w:smallCaps/>
                <w:color w:val="231F20"/>
                <w:w w:val="99"/>
                <w:sz w:val="20"/>
              </w:rPr>
              <w:t>CHARGES(R</w:t>
            </w:r>
            <w:r>
              <w:rPr>
                <w:b/>
                <w:smallCaps/>
                <w:color w:val="231F20"/>
                <w:spacing w:val="-3"/>
                <w:w w:val="99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3"/>
                <w:sz w:val="20"/>
              </w:rPr>
              <w:t>OPD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9"/>
                <w:sz w:val="20"/>
              </w:rPr>
              <w:t>/IPD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X-1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X-Ray(Plain film)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X-2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Portable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8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X-3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Dental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X-4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IVP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X-5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13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MCU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7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X-6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RGU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576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X-7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MCU WITH RGU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X-8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SINOGRAM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X-9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T. TUBE CHLOGEOGRAM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X-10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FISTULAGRAM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X-11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BARIUM SWALLO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X-12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BA Meal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5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X-13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BMFT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X-14</w:t>
            </w:r>
          </w:p>
        </w:tc>
        <w:tc>
          <w:tcPr>
            <w:tcW w:w="615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B.ENEMA</w:t>
            </w:r>
          </w:p>
        </w:tc>
        <w:tc>
          <w:tcPr>
            <w:tcW w:w="30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4"/>
              <w:ind w:left="575" w:right="3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</w:tbl>
    <w:p>
      <w:pPr>
        <w:pStyle w:val="6"/>
        <w:spacing w:before="1"/>
        <w:rPr>
          <w:b/>
          <w:sz w:val="27"/>
        </w:rPr>
      </w:pPr>
    </w:p>
    <w:p>
      <w:pPr>
        <w:pStyle w:val="6"/>
        <w:tabs>
          <w:tab w:val="left" w:pos="1202"/>
        </w:tabs>
        <w:ind w:left="272"/>
      </w:pPr>
      <w:r>
        <w:rPr>
          <w:color w:val="231F20"/>
        </w:rPr>
        <w:t>Note:</w:t>
      </w:r>
      <w:r>
        <w:rPr>
          <w:color w:val="231F20"/>
        </w:rPr>
        <w:tab/>
      </w:r>
      <w:r>
        <w:rPr>
          <w:color w:val="231F20"/>
        </w:rPr>
        <w:t>Between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PM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X-Ray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done,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10%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extra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above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rates.</w:t>
      </w:r>
    </w:p>
    <w:p>
      <w:pPr>
        <w:spacing w:after="0"/>
        <w:sectPr>
          <w:footerReference r:id="rId6" w:type="default"/>
          <w:pgSz w:w="11910" w:h="16840"/>
          <w:pgMar w:top="760" w:right="680" w:bottom="1060" w:left="740" w:header="0" w:footer="880" w:gutter="0"/>
          <w:pgNumType w:start="8"/>
          <w:cols w:space="720" w:num="1"/>
        </w:sectPr>
      </w:pPr>
    </w:p>
    <w:p>
      <w:pPr>
        <w:pStyle w:val="2"/>
        <w:spacing w:before="86"/>
        <w:ind w:right="2076"/>
        <w:rPr>
          <w:u w:val="none"/>
        </w:rPr>
      </w:pPr>
      <w:bookmarkStart w:id="8" w:name="Page 10"/>
      <w:bookmarkEnd w:id="8"/>
      <w:r>
        <w:rPr>
          <w:color w:val="231F20"/>
          <w:u w:val="single" w:color="231F20"/>
        </w:rPr>
        <w:t>DEPARTMENT OF CT SCAN</w:t>
      </w:r>
    </w:p>
    <w:p>
      <w:pPr>
        <w:pStyle w:val="6"/>
        <w:spacing w:before="10"/>
        <w:rPr>
          <w:b/>
          <w:sz w:val="21"/>
        </w:rPr>
      </w:pPr>
    </w:p>
    <w:tbl>
      <w:tblPr>
        <w:tblStyle w:val="5"/>
        <w:tblW w:w="0" w:type="auto"/>
        <w:tblInd w:w="128" w:type="dxa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5558"/>
        <w:gridCol w:w="1793"/>
        <w:gridCol w:w="1891"/>
      </w:tblGrid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0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558" w:type="dxa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TYPE OF CT</w:t>
            </w:r>
          </w:p>
        </w:tc>
        <w:tc>
          <w:tcPr>
            <w:tcW w:w="368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065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right="6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PLAIN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left="453" w:right="395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CONTRAST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CT-1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NCCT Head/CECT Head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9"/>
              <w:ind w:left="453" w:right="35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3100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CT-2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NCCT PNSCORNL &amp; AXIAL (Both)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453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4800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CT-3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NCCT NECK / CECT NECK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453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5800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CT-4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NCCT FACE / CECTFACE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CT-5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SPINE FOR 3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8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4000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CT-6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Chest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4600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3"/>
              <w:rPr>
                <w:sz w:val="20"/>
              </w:rPr>
            </w:pPr>
            <w:r>
              <w:rPr>
                <w:color w:val="231F20"/>
                <w:sz w:val="20"/>
              </w:rPr>
              <w:t>CT-7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HRCT Temporal Bone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4600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CT-8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Urography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7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8000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CT-9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NCCTORBIT / Axial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right="75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CT-10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Carotid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CT-11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CECT Lower Abdomen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CT-12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CECT Upper Abdomen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6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CT-13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For every extra level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648" w:right="77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CT-14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CECT whole Abdomen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5700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CT-15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Guided FNAC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5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5600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CT-16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Whole Abdomen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CT-17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Pulmonary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CT-18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Lower Limb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4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CT-19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Upper Limb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CT-20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Renal Angio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CT-21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KUB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5600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8500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CT-22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Angio Brain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right="699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3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CT-23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Angio Neck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CT-24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Pelvis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4500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CT-25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HRCT Chest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5200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452" w:right="3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CT-26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 Limb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right="751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5500</w:t>
            </w: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nil"/>
            </w:tcBorders>
          </w:tcPr>
          <w:p>
            <w:pPr>
              <w:pStyle w:val="12"/>
              <w:spacing w:before="81"/>
              <w:ind w:left="686" w:right="63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6" w:space="0"/>
            <w:left w:val="single" w:color="231F20" w:sz="6" w:space="0"/>
            <w:bottom w:val="single" w:color="231F20" w:sz="6" w:space="0"/>
            <w:right w:val="single" w:color="231F20" w:sz="6" w:space="0"/>
            <w:insideH w:val="single" w:color="231F20" w:sz="6" w:space="0"/>
            <w:insideV w:val="single" w:color="231F2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0" w:type="dxa"/>
            <w:tcBorders>
              <w:top w:val="single" w:color="231F20" w:sz="4" w:space="0"/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37"/>
              <w:rPr>
                <w:sz w:val="20"/>
              </w:rPr>
            </w:pPr>
            <w:r>
              <w:rPr>
                <w:color w:val="231F20"/>
                <w:sz w:val="20"/>
              </w:rPr>
              <w:t>CT-27</w:t>
            </w:r>
          </w:p>
        </w:tc>
        <w:tc>
          <w:tcPr>
            <w:tcW w:w="555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32"/>
              <w:rPr>
                <w:sz w:val="20"/>
              </w:rPr>
            </w:pPr>
            <w:r>
              <w:rPr>
                <w:color w:val="231F20"/>
                <w:sz w:val="20"/>
              </w:rPr>
              <w:t>CT Triple Phase</w:t>
            </w:r>
          </w:p>
        </w:tc>
        <w:tc>
          <w:tcPr>
            <w:tcW w:w="1793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nil"/>
            </w:tcBorders>
          </w:tcPr>
          <w:p>
            <w:pPr>
              <w:pStyle w:val="12"/>
              <w:spacing w:before="81"/>
              <w:ind w:left="686" w:right="63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</w:tbl>
    <w:p>
      <w:pPr>
        <w:pStyle w:val="6"/>
        <w:spacing w:before="8"/>
        <w:rPr>
          <w:b/>
          <w:sz w:val="27"/>
        </w:rPr>
      </w:pPr>
    </w:p>
    <w:p>
      <w:pPr>
        <w:pStyle w:val="6"/>
        <w:ind w:left="254"/>
      </w:pPr>
      <w:r>
        <w:rPr>
          <w:color w:val="231F20"/>
        </w:rPr>
        <w:t>Note: It depends upon use of medicines {Contrast}</w:t>
      </w:r>
    </w:p>
    <w:p>
      <w:pPr>
        <w:spacing w:after="0"/>
        <w:sectPr>
          <w:pgSz w:w="11910" w:h="16840"/>
          <w:pgMar w:top="760" w:right="680" w:bottom="1160" w:left="740" w:header="0" w:footer="880" w:gutter="0"/>
          <w:cols w:space="720" w:num="1"/>
        </w:sectPr>
      </w:pPr>
    </w:p>
    <w:p>
      <w:pPr>
        <w:pStyle w:val="2"/>
        <w:ind w:right="1977"/>
        <w:rPr>
          <w:u w:val="none"/>
        </w:rPr>
      </w:pPr>
      <w:bookmarkStart w:id="9" w:name="Page 11"/>
      <w:bookmarkEnd w:id="9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r>
        <w:rPr>
          <w:color w:val="231F20"/>
          <w:spacing w:val="-4"/>
          <w:u w:val="single" w:color="231F20"/>
        </w:rPr>
        <w:t>LABORATORY</w:t>
      </w:r>
    </w:p>
    <w:p>
      <w:pPr>
        <w:spacing w:before="20"/>
        <w:ind w:left="2028" w:right="1977" w:firstLine="0"/>
        <w:jc w:val="center"/>
        <w:rPr>
          <w:b/>
          <w:sz w:val="24"/>
        </w:rPr>
      </w:pPr>
      <w:r>
        <w:rPr>
          <w:b/>
          <w:color w:val="231F20"/>
          <w:sz w:val="24"/>
        </w:rPr>
        <w:t>(MICROBIOLOGY)</w:t>
      </w:r>
    </w:p>
    <w:p>
      <w:pPr>
        <w:pStyle w:val="6"/>
        <w:spacing w:before="10"/>
        <w:rPr>
          <w:b/>
          <w:sz w:val="6"/>
        </w:rPr>
      </w:pPr>
    </w:p>
    <w:tbl>
      <w:tblPr>
        <w:tblStyle w:val="5"/>
        <w:tblW w:w="0" w:type="auto"/>
        <w:tblInd w:w="124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 NAME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CULTURE FOR FUNGUS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RAPID BLOOD CULTURE &amp; SENSITIVITY (AEROBIC)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CULTURE &amp; SENSITIVITY (ANAEROBIC)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CULTURE &amp; SENSITIVITY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SPUTUM CULTURE &amp; SENSITIVITY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THROAT SWAB CULTURE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CULTURE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PUS CULTURE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ASCITIC FLUID FOR CULTURE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C.S.F. CULTURE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E.T. TUBE FOR CULTURE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FUNGAL CULTURE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PLEURAL FLUID FOR CULTURE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P.O.C. CULTURE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CATHETER TIP CULTURE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CVP TIP CULTURE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CAPD FLUID CULTURE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VAGINAL SWAB CULTURE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ALL BODY FLUIDS (ANAEROBIC)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ALL BODY FLUIDS (AEROBIC)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BRONCHIAL ASPIRATION FOR CULTURE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HIGH VAGINAL SWAB (HVS) CULTURE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SEMEN CULTURE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RAPID T.B. CULTURE (BACT3D)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KON PREP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INDIA INK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WET MOUNT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GRAM STAIN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29.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AFB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FAST PLAQUE TEST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T.B. CULTURE (CONVENTIONAL)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AFB STAINING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33.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SPUTUM FOR AFB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CONJUNCTIVAL SWAB (EACHEYE)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EYE VITREOUS TAP CULTURE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CORNEAL SCRAPINGS FOR CULTURE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37.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LIVER ASPIRATION FLUID CULTURE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675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tbl>
      <w:tblPr>
        <w:tblStyle w:val="5"/>
        <w:tblW w:w="0" w:type="auto"/>
        <w:tblInd w:w="127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58"/>
              <w:rPr>
                <w:sz w:val="20"/>
              </w:rPr>
            </w:pPr>
            <w:bookmarkStart w:id="10" w:name="Page 12"/>
            <w:bookmarkEnd w:id="10"/>
            <w:r>
              <w:rPr>
                <w:color w:val="231F20"/>
                <w:w w:val="95"/>
                <w:sz w:val="20"/>
              </w:rPr>
              <w:t>38.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SYNOVIAL FLUID CULTURE (JOINT ASPIRATE)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675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39.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ALBERT STAIN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40.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STAINING FOR NO CARDIA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41.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FUNGAL SMEAR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42.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GRAM STAIN (MENINGOCOCCUS)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43.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VAGINAL SMEAR EXAMINATION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URINE FOR GRAM STAIN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45.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BODY FLUID FOR AFB STAIN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5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46.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53"/>
              <w:rPr>
                <w:sz w:val="20"/>
              </w:rPr>
            </w:pPr>
            <w:r>
              <w:rPr>
                <w:color w:val="231F20"/>
                <w:sz w:val="20"/>
              </w:rPr>
              <w:t>NASAL SWAB CULTURE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799"/>
              <w:rPr>
                <w:sz w:val="20"/>
              </w:rPr>
            </w:pPr>
            <w:r>
              <w:rPr>
                <w:color w:val="231F20"/>
                <w:sz w:val="20"/>
              </w:rPr>
              <w:t>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pStyle w:val="2"/>
        <w:ind w:right="1977"/>
        <w:rPr>
          <w:u w:val="none"/>
        </w:rPr>
      </w:pPr>
      <w:bookmarkStart w:id="11" w:name="Page 13"/>
      <w:bookmarkEnd w:id="11"/>
      <w:r>
        <w:rPr>
          <w:color w:val="231F20"/>
          <w:u w:val="single" w:color="231F20"/>
        </w:rPr>
        <w:t>HAEMATOLOGY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24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HAEMOGLOBIN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TLC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DLC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HB, TLC, DLC ,ESR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RBC COUNT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PLATELET COUNT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PCV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ABSOLUTE EOSIN COUNT (AEC)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GROUP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HAEMOGRAM (CBC)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HAEMOGRAM+PS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COAGULATION PROFILE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BLEEDING TIME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CLOTTING TIME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COOMB TEST (DIRECT)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COOMB TEST (INDIRECT)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PS FOR MALARIA PARASITE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MALARIA ANTIGEN (MALARIA CARDTEST)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PROTHROMBIN TIME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PTTK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G6PD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HBA1C (GLYCOSYLATED Hb)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BONE MARROW EXAMINATION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DIC WORK UP (COAGULATION PROFILE)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D-DIMER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CLOT RETRACTION TIME(CRT)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FDP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Hb ELECTROPHORESIS ( Hb CHROMATOGRAPHY)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29.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FETALHB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PERIPHERAL SMEAR(P/S)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PERIPHERAL SMEAR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LE CELL TEST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RBC FRAGILITY TEST (OSMOTIC FRAGILITY)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33.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RETICULOCYTE COUNT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SICKLING (HB)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MICROFILARIA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THALESSIMIA PROFILE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1575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27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1"/>
              <w:rPr>
                <w:sz w:val="20"/>
              </w:rPr>
            </w:pPr>
            <w:bookmarkStart w:id="12" w:name="Page 14"/>
            <w:bookmarkEnd w:id="12"/>
            <w:r>
              <w:rPr>
                <w:color w:val="231F20"/>
                <w:w w:val="95"/>
                <w:sz w:val="20"/>
              </w:rPr>
              <w:t>38.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LEUKEMIA DIAGNOSTIC PANEL: CLL / HCL / SLL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660"/>
              <w:rPr>
                <w:sz w:val="20"/>
              </w:rPr>
            </w:pPr>
            <w:r>
              <w:rPr>
                <w:color w:val="231F20"/>
                <w:sz w:val="20"/>
              </w:rPr>
              <w:t>12100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39.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FACTORASSAY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7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II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Functional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6875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7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ii)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V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Functional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3025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7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iii)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V(LMA)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5275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6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iv)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VII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Functional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2745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6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v)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VIII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Studies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1325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6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vi)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IX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Functional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1655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vii) Factor X Functional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4345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viii) Factor XI Functional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3025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5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ix)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 XII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Functional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711"/>
              <w:rPr>
                <w:sz w:val="20"/>
              </w:rPr>
            </w:pPr>
            <w:r>
              <w:rPr>
                <w:color w:val="231F20"/>
                <w:sz w:val="20"/>
              </w:rPr>
              <w:t>3025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559"/>
              </w:tabs>
              <w:spacing w:before="45"/>
              <w:ind w:left="116"/>
              <w:rPr>
                <w:sz w:val="20"/>
              </w:rPr>
            </w:pPr>
            <w:r>
              <w:rPr>
                <w:color w:val="231F20"/>
                <w:sz w:val="20"/>
              </w:rPr>
              <w:t>x)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Factor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XIII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clot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solubility(Functional)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762"/>
              <w:rPr>
                <w:sz w:val="20"/>
              </w:rPr>
            </w:pPr>
            <w:r>
              <w:rPr>
                <w:color w:val="231F20"/>
                <w:sz w:val="20"/>
              </w:rPr>
              <w:t>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spacing w:before="90"/>
        <w:ind w:left="2028" w:right="1986" w:firstLine="0"/>
        <w:jc w:val="center"/>
        <w:rPr>
          <w:b/>
          <w:sz w:val="28"/>
        </w:rPr>
      </w:pPr>
      <w:bookmarkStart w:id="13" w:name="Page 15"/>
      <w:bookmarkEnd w:id="13"/>
      <w:r>
        <w:rPr>
          <w:b/>
          <w:color w:val="231F20"/>
          <w:sz w:val="28"/>
          <w:u w:val="single" w:color="231F20"/>
        </w:rPr>
        <w:t>BIOCHEMISTRY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20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SUGAR RANDOM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SUGAR FASTNG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SUGAR PP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SUGAR BY GLUCOMETER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G.T.T.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 DUREA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CREATININE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BILRUBIN (TOTAL, DIRECT)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SERUMS. G.O.T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SERUMS. G.P.T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TOTAL PROTEIN (Alb., Glob., A/GRATIO)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CHOLESTROL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TRIGLYCRIDES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HDL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URIC ACID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CALCIUM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CALCIUM (IONIZED)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PHOSPHORUS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LIPASE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SERUMA MYLASE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CPK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CPK MB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IRON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TIBC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SODIUM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POTASIUM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MAGNESIUM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LDL CHOLESTEROL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ALKALINE PHOSPHATAS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LIVER FUNCTION TEST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KIDNEY FUNCTION TEST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33.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LIPID PROFILE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ELECTROLYTES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BLOOD GAS ANALYSIS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GLUCOSE CHALLENGE TEST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SERUML. D. H.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38.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ACID PHOSPHATASE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39.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ALBUMIN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12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bookmarkStart w:id="14" w:name="Page 16"/>
            <w:bookmarkEnd w:id="14"/>
            <w:r>
              <w:rPr>
                <w:color w:val="231F20"/>
                <w:w w:val="95"/>
                <w:sz w:val="20"/>
              </w:rPr>
              <w:t>40.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CSF (Sugar, Protein)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41.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PLEURAL FLUID (Sugar, Protein)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42.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ASCITIC FLUID (Sugar, Protein)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43.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CAPDFLUID (Sugar, Protein)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PLASMA LACTATE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45.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BLOOD AMMONIA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46.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STONEA NALYSIS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47.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UREA CREATININE TEST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48.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B.U.N. (BLOOD UREA NITROGEN)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49.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LEAD BLOOD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KIDNEY DIALYSIS PANEL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775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51.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MICRO - ALBUMIN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52.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CHLORIDE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53.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LITHIUM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54.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PLASMA BICARBONATE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55.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KETONE (BLOOD)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56.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TRANSFERRIN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spacing w:before="90"/>
        <w:ind w:left="2028" w:right="1963" w:firstLine="0"/>
        <w:jc w:val="center"/>
        <w:rPr>
          <w:b/>
          <w:sz w:val="28"/>
        </w:rPr>
      </w:pPr>
      <w:bookmarkStart w:id="15" w:name="Page 17"/>
      <w:bookmarkEnd w:id="15"/>
      <w:r>
        <w:rPr>
          <w:b/>
          <w:color w:val="231F20"/>
          <w:sz w:val="28"/>
          <w:u w:val="single" w:color="231F20"/>
        </w:rPr>
        <w:t>CLINICAL PATHOLOGY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9" w:type="dxa"/>
          </w:tcPr>
          <w:p>
            <w:pPr>
              <w:pStyle w:val="12"/>
              <w:spacing w:before="59"/>
              <w:ind w:left="13" w:right="13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PH (STOOL &amp; URINE)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SPECIFIC GRAVITY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PROTEIN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SUGAR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UROBILINOGEN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KETONES (ACETONE)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REDUCING SUBSTANCES (URINE)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BILE SALT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BILE PIGMENT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OSMOLARITY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ROUTINE &amp; MICROSCOPIC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ROUTINE &amp; MIROSCOPIC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FOR OCCULT BLOOD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SEMEN ANALYSIS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24HRS.URINE PROTEIN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MONTOUX TEST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13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24HRS.URINE CREATININE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12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BENCE JONES PROTEIN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GLUCOSE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SODIUM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SPOT URINARY CREATININE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CHLORIDE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PREGNANCYTEST (URINE)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CONCENTRATION METHOD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FOR FUNGAL HYPHAE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FOR HANGING DROP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FOR FAT GLOBULES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MICRO ALBUMINURIA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29.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URIC ACID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VMA(VANIL MANDELIC ACID) ;24HRS.URINE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3425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PROTEIN ELECTROPHORESIS, URINE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ALBUMIN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33.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CREATININE CLEARANCE TEST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CSF PROTEIN ELECTROPHORSIS (OBLIGO CLONAL BAND)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HAEMATURIA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ANCA-MPO </w:t>
            </w:r>
            <w:r>
              <w:rPr>
                <w:color w:val="231F20"/>
                <w:w w:val="95"/>
                <w:sz w:val="20"/>
              </w:rPr>
              <w:t xml:space="preserve">; </w:t>
            </w:r>
            <w:r>
              <w:rPr>
                <w:color w:val="231F20"/>
                <w:sz w:val="20"/>
              </w:rPr>
              <w:t>(ANTI MYELO PER OXIDASEANTI.) (P-ANCA)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37.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ANCA-PR3;(SERINPROTEINASE3ANTIBODIES); C-ANA</w:t>
            </w:r>
          </w:p>
        </w:tc>
        <w:tc>
          <w:tcPr>
            <w:tcW w:w="1969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4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38.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CCP</w:t>
            </w:r>
          </w:p>
        </w:tc>
        <w:tc>
          <w:tcPr>
            <w:tcW w:w="1969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" w:right="1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1825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2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bookmarkStart w:id="16" w:name="Page 18"/>
            <w:bookmarkEnd w:id="16"/>
            <w:r>
              <w:rPr>
                <w:color w:val="231F20"/>
                <w:w w:val="95"/>
                <w:sz w:val="20"/>
              </w:rPr>
              <w:t>39.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ANTI-PARITAL CELL ANTI BODY (APCA)</w:t>
            </w:r>
          </w:p>
        </w:tc>
        <w:tc>
          <w:tcPr>
            <w:tcW w:w="1969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40.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PHASE CONTRAST MICROSCOPY</w:t>
            </w:r>
          </w:p>
        </w:tc>
        <w:tc>
          <w:tcPr>
            <w:tcW w:w="1969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425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41.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APT TEST</w:t>
            </w:r>
          </w:p>
        </w:tc>
        <w:tc>
          <w:tcPr>
            <w:tcW w:w="1969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42.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G.A.FOR POLYMORPHS</w:t>
            </w:r>
          </w:p>
        </w:tc>
        <w:tc>
          <w:tcPr>
            <w:tcW w:w="1969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43.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P.C.T. (POST COITAL TEST)</w:t>
            </w:r>
          </w:p>
        </w:tc>
        <w:tc>
          <w:tcPr>
            <w:tcW w:w="1969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spacing w:before="90"/>
        <w:ind w:left="2028" w:right="1965" w:firstLine="0"/>
        <w:jc w:val="center"/>
        <w:rPr>
          <w:b/>
          <w:sz w:val="28"/>
        </w:rPr>
      </w:pPr>
      <w:bookmarkStart w:id="17" w:name="Page 19"/>
      <w:bookmarkEnd w:id="17"/>
      <w:r>
        <w:rPr>
          <w:b/>
          <w:color w:val="231F20"/>
          <w:sz w:val="28"/>
          <w:u w:val="single" w:color="231F20"/>
        </w:rPr>
        <w:t>IMMUNOLOGY &amp;</w:t>
      </w:r>
      <w:r>
        <w:rPr>
          <w:b/>
          <w:color w:val="231F20"/>
          <w:spacing w:val="-56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SEROLOGY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8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8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WIDAL TEST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RA FACTOR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CRP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VDRL/RPR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ASO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HIV (RAPIDELISA)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HbsAg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HCV (RAPID)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TYPHIDOT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485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IMMUNOGLOBIN IgA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IMMUNOGLOBIN IgM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IMMUNOBLOBIN IgG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IMMUNOGLOBIN PROFILE (IgA, IgM, IgG)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IMMUNOGLOBIN IgE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T.B. ELISA </w:t>
            </w:r>
            <w:r>
              <w:rPr>
                <w:color w:val="231F20"/>
                <w:w w:val="110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IgA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T.B. ELISA </w:t>
            </w:r>
            <w:r>
              <w:rPr>
                <w:color w:val="231F20"/>
                <w:w w:val="110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IgM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T.B. ELISA </w:t>
            </w:r>
            <w:r>
              <w:rPr>
                <w:color w:val="231F20"/>
                <w:w w:val="110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IgG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TORCH IgG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TORCH IgM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AMOEBIC SEROLOGY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LEPTOSPIRA–IgG &amp; IgM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MYOCARDITIS(IgG/ IgM) VIRAL PANEL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6035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CARDIOLOPIN –</w:t>
            </w:r>
            <w:r>
              <w:rPr>
                <w:color w:val="231F20"/>
                <w:spacing w:val="-51"/>
                <w:w w:val="110"/>
                <w:sz w:val="20"/>
              </w:rPr>
              <w:t xml:space="preserve"> </w:t>
            </w:r>
            <w:r>
              <w:rPr>
                <w:color w:val="231F20"/>
                <w:w w:val="110"/>
                <w:sz w:val="20"/>
              </w:rPr>
              <w:t>IgM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CARDIOLOPIN –</w:t>
            </w:r>
            <w:r>
              <w:rPr>
                <w:color w:val="231F20"/>
                <w:spacing w:val="-51"/>
                <w:w w:val="110"/>
                <w:sz w:val="20"/>
              </w:rPr>
              <w:t xml:space="preserve"> </w:t>
            </w:r>
            <w:r>
              <w:rPr>
                <w:color w:val="231F20"/>
                <w:w w:val="110"/>
                <w:sz w:val="20"/>
              </w:rPr>
              <w:t>IgG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CARDIOLOPIN IgM, &amp; IgG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CMV–Antibodies Panel (IgG, &amp; IgM)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CRYPTO COCCUS ANTIGEN(SERUM)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29.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ANTI THYROGLOBULIN ANTIBODY(TG)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TISSUE TRANSGLUTAMINASE ANTIBODY (TTG)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3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PROTEIN –C, FUNCTIONAL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PROTEIN –S, FUNCTIONAL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3105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33.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PSA TOTAL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PSA FREE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ANTI GLIADIN ANTI BODY, IgG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GROWTH HORMONE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37.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HAV IgG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1145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38.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HAV (TOTAL)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1145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39.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HAV IgM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right="1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1145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29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bookmarkStart w:id="18" w:name="Page 20"/>
            <w:bookmarkEnd w:id="18"/>
            <w:r>
              <w:rPr>
                <w:color w:val="231F20"/>
                <w:w w:val="95"/>
                <w:sz w:val="20"/>
              </w:rPr>
              <w:t>40.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 B VIRAL DNA QUANTITATIVE, (HBVDNA)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7025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41.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HCV RNA (QUANTITATIVE)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8075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42.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HEV (IgM)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43.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HIV–I(RNA)QUANTITATIVE(RT PCR)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5075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44.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HIV–1 &amp; 2 ANTIBODIES (WESTERN BLOT)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3075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45.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HLA–B-27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2225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46.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CARCINO EMBRYONIC ANTIGEN (CEA)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1455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47.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CD4 COUNTS; IMMUNE DEFICIENCY PANEL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48.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CD4/CD8 PANEL; IMMUNE DEFICIENCY PANEL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2255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49.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COMPLEMENT C4, C3 LEVELS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1165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CORTISOL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51.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COXSACKIE ANTIBODIES PANEL-IgG /IgM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3525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52.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DHEA SULPHATE (DHEA-S)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975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53.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ESTRADIAL (E2)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54.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HERPES SIMPLEX VIRUS 1 &amp; 2 PCR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6125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55.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ADENOSINE DEAMINASE ADAPIN;ADA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56.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ALDOSTERONE, SERUM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57.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ALPHAFETO PROTEIN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58.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ANGIOTENSIN CONVERTING ENZYME (ACE)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975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59.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PHOSPHOLIPID ANTY BODY IgM &amp; IgG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1265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60.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SMOOTH MUSCLE ANTIBODY, (ASTHMA)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61.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SPERM ANTIBODIES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62.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THYROID ANTIBODY PANEL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2255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ANTI-dsDNA ANTIBODY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64.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ASPERGILLUS ANTIBODY IgM, SERUM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65.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NUCLEAR FACTOR(ANF)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1455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66.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 PER GILLUS ANTIBODY IgM, SERUM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67.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BETA HCG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68.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BETA-2 MICRO GLOBULIN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69.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C-PEPTIDE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70.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MONO-TEST(Infectious Mononucleosis)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71.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RUBELLA IgG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72.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RUBELLA IgM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73.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TOXOPLASMA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511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IgM 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74.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TOXOPLASMA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57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IgG650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75.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TROPONIN T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76.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TROPONIN I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77.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HELICOBACTER PYLORI PANEL IgA, &amp; IgG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2865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78.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RUBEOLLA(MEASLES) IGG &amp; I GM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2300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79.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CERULOPLASMIN LEVEL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bookmarkStart w:id="19" w:name="Page 21"/>
            <w:bookmarkEnd w:id="19"/>
            <w:r>
              <w:rPr>
                <w:color w:val="231F20"/>
                <w:w w:val="95"/>
                <w:sz w:val="20"/>
              </w:rPr>
              <w:t>80.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DIGOXIN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81.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ELISA FOR NEURO CYSTICERCOSIS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80.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PROGESTRONE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83.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CA–125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1145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84.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CA15.3;(BREAST CANCER MARKER)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1265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85.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TREPONE MAPALLIDUMHEM AGGULTINATION (TPHAS)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86.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TRIPLE TEST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2625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87.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VITAMIN D,(1,25-DIHYDROXY)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3200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88.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DENGUE ANTIGEN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2125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89.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HERPES ZOSTER-IgM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ESTROGEN RECEPTOR (ER)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1225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91.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STOOL FOR ROTA VIRUS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92.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 THYROID PROXIDASE ANTIBODY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1325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93.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CARBA MAZEPINE (TEGRETOL, MAZETOL, CARBATOL)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775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94.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PARA THYROID HARMONE (INTACT)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1525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95.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PCR FOR CMV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3715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96.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DENGUE SEROLOGY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1725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97.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 B CORE ANTIBODY (HBcIgM)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98.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 E ANTIGEN (HbeAg)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100.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 C ANTIBODY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101.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HERPES SIMPLEX I &amp; II ANTIBODY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102.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PCR FOR TUBERCULOSIS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1925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103.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HOMOCYSTEINE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104.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THYROID PROFILE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925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105.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TESTOSTERONE (TOTAL)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106.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TESTOSTERONE (FREE)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1755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107.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FERRITIN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905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108.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TSH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109.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FREE T3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110.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FREE T4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111.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PROLACTIN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112.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LH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113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FSH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114.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FOLATE (FOLIC ACID)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713"/>
              <w:rPr>
                <w:sz w:val="20"/>
              </w:rPr>
            </w:pPr>
            <w:r>
              <w:rPr>
                <w:color w:val="231F20"/>
                <w:sz w:val="20"/>
              </w:rPr>
              <w:t>1700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115.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VALPORIC ACID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950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116.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PROTEIN ELECTROPHORESIS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117.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SERUM PHENOBARBITONE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118.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PHENYTOIN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905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119.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ANTI Hbe ANTIBODY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855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120.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HbeAG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764"/>
              <w:rPr>
                <w:sz w:val="20"/>
              </w:rPr>
            </w:pPr>
            <w:r>
              <w:rPr>
                <w:color w:val="231F20"/>
                <w:sz w:val="20"/>
              </w:rPr>
              <w:t>855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bookmarkStart w:id="20" w:name="Page 22"/>
            <w:bookmarkEnd w:id="20"/>
            <w:r>
              <w:rPr>
                <w:color w:val="231F20"/>
                <w:sz w:val="20"/>
              </w:rPr>
              <w:t>121.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 B VIRUS CORE ANTIGEN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14"/>
              <w:rPr>
                <w:sz w:val="20"/>
              </w:rPr>
            </w:pPr>
            <w:r>
              <w:rPr>
                <w:color w:val="231F20"/>
                <w:sz w:val="20"/>
              </w:rPr>
              <w:t>1025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122.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INSULIN (FASTING)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123.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SERUM INSULIN (PP)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765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spacing w:before="90"/>
        <w:ind w:left="2028" w:right="1964" w:firstLine="0"/>
        <w:jc w:val="center"/>
        <w:rPr>
          <w:b/>
          <w:sz w:val="28"/>
        </w:rPr>
      </w:pPr>
      <w:bookmarkStart w:id="21" w:name="Page 23"/>
      <w:bookmarkEnd w:id="21"/>
      <w:r>
        <w:rPr>
          <w:b/>
          <w:color w:val="231F20"/>
          <w:sz w:val="28"/>
          <w:u w:val="single" w:color="231F20"/>
        </w:rPr>
        <w:t>CYTOLOGY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BODY FLUID CYTOLOGY–ROUTINE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(ASCITIC, PLEURAL, PERITONEAL SYNOVIAL, BRONCHIAL &amp; ETC)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PUS FOR CYTOLOGY (MAIGNANT CELL)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URINE FOR CYTOLOGY (MAIGNANT CELL)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BODY FLUID FOR MALIGNANT CELL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PAP SMEAR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LIVER ASPIRATION FOR CYTOLOGY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  <w:sz w:val="34"/>
        </w:rPr>
      </w:pPr>
    </w:p>
    <w:p>
      <w:pPr>
        <w:pStyle w:val="6"/>
        <w:rPr>
          <w:b/>
          <w:sz w:val="34"/>
        </w:rPr>
      </w:pPr>
    </w:p>
    <w:p>
      <w:pPr>
        <w:pStyle w:val="6"/>
        <w:rPr>
          <w:b/>
          <w:sz w:val="34"/>
        </w:rPr>
      </w:pPr>
    </w:p>
    <w:p>
      <w:pPr>
        <w:pStyle w:val="6"/>
        <w:rPr>
          <w:b/>
          <w:sz w:val="34"/>
        </w:rPr>
      </w:pPr>
    </w:p>
    <w:p>
      <w:pPr>
        <w:pStyle w:val="6"/>
        <w:spacing w:before="6"/>
        <w:rPr>
          <w:b/>
          <w:sz w:val="29"/>
        </w:rPr>
      </w:pPr>
    </w:p>
    <w:p>
      <w:pPr>
        <w:spacing w:before="0"/>
        <w:ind w:left="2028" w:right="1964" w:firstLine="0"/>
        <w:jc w:val="center"/>
        <w:rPr>
          <w:b/>
          <w:sz w:val="28"/>
        </w:rPr>
      </w:pPr>
      <w:r>
        <w:rPr>
          <w:b/>
          <w:color w:val="231F20"/>
          <w:sz w:val="28"/>
          <w:u w:val="single" w:color="231F20"/>
        </w:rPr>
        <w:t>HISTOPATHOLOGY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TESTNAME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AMOUNT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HISTOPATHOLOGY – LARGE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HISTOPATHOLOGY – MEDIUM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HISTOPATHOLOGY – SMALL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HISTOPATHOLOGY KIDNEY BIOPSY PANEL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3425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  <w:sz w:val="34"/>
        </w:rPr>
      </w:pPr>
    </w:p>
    <w:p>
      <w:pPr>
        <w:pStyle w:val="6"/>
        <w:spacing w:before="10"/>
        <w:rPr>
          <w:b/>
          <w:sz w:val="32"/>
        </w:rPr>
      </w:pPr>
    </w:p>
    <w:p>
      <w:pPr>
        <w:pStyle w:val="6"/>
        <w:tabs>
          <w:tab w:val="left" w:pos="1180"/>
        </w:tabs>
        <w:ind w:left="250"/>
      </w:pPr>
      <w:r>
        <w:rPr>
          <w:color w:val="231F20"/>
        </w:rPr>
        <w:t>Note:</w:t>
      </w:r>
      <w:r>
        <w:rPr>
          <w:color w:val="231F20"/>
        </w:rPr>
        <w:tab/>
      </w:r>
      <w:r>
        <w:rPr>
          <w:color w:val="231F20"/>
        </w:rPr>
        <w:t>Between10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P.M.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A.M.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Lab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Test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done,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10%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extra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above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rates.</w:t>
      </w:r>
    </w:p>
    <w:p>
      <w:pPr>
        <w:spacing w:after="0"/>
        <w:sectPr>
          <w:pgSz w:w="11910" w:h="16840"/>
          <w:pgMar w:top="780" w:right="680" w:bottom="108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22" w:name="_TOC_250018"/>
      <w:bookmarkEnd w:id="22"/>
      <w:r>
        <w:rPr>
          <w:color w:val="231F20"/>
          <w:u w:val="single" w:color="231F20"/>
        </w:rPr>
        <w:t>EQUIPMENT CHARGES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3716"/>
        <w:gridCol w:w="3306"/>
        <w:gridCol w:w="2217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 .NO.</w:t>
            </w:r>
          </w:p>
        </w:tc>
        <w:tc>
          <w:tcPr>
            <w:tcW w:w="3716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EQUIPMENT</w:t>
            </w:r>
          </w:p>
        </w:tc>
        <w:tc>
          <w:tcPr>
            <w:tcW w:w="3306" w:type="dxa"/>
          </w:tcPr>
          <w:p>
            <w:pPr>
              <w:pStyle w:val="12"/>
              <w:spacing w:before="59"/>
              <w:ind w:left="154" w:right="43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PER APPLICATION/PER HOUR</w:t>
            </w:r>
          </w:p>
        </w:tc>
        <w:tc>
          <w:tcPr>
            <w:tcW w:w="2217" w:type="dxa"/>
          </w:tcPr>
          <w:p>
            <w:pPr>
              <w:pStyle w:val="12"/>
              <w:spacing w:before="59"/>
              <w:ind w:left="272" w:right="145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105"/>
                <w:sz w:val="20"/>
              </w:rPr>
              <w:t>MAXIMUM PER</w:t>
            </w:r>
            <w:r>
              <w:rPr>
                <w:b/>
                <w:color w:val="231F20"/>
                <w:spacing w:val="-51"/>
                <w:w w:val="105"/>
                <w:sz w:val="20"/>
              </w:rPr>
              <w:t xml:space="preserve"> </w:t>
            </w:r>
            <w:r>
              <w:rPr>
                <w:b/>
                <w:color w:val="231F20"/>
                <w:spacing w:val="-8"/>
                <w:w w:val="105"/>
                <w:sz w:val="20"/>
              </w:rPr>
              <w:t>DAY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Equip-1</w:t>
            </w:r>
          </w:p>
        </w:tc>
        <w:tc>
          <w:tcPr>
            <w:tcW w:w="3716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NEBULISER (Dlx/Pvt. 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8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75/-</w:t>
            </w:r>
          </w:p>
        </w:tc>
        <w:tc>
          <w:tcPr>
            <w:tcW w:w="2217" w:type="dxa"/>
          </w:tcPr>
          <w:p>
            <w:pPr>
              <w:pStyle w:val="12"/>
              <w:spacing w:before="58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Equip-2</w:t>
            </w:r>
          </w:p>
        </w:tc>
        <w:tc>
          <w:tcPr>
            <w:tcW w:w="3716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DEFIBRILLATOR (Dlx/Pvt./S.Pvt./Eco.)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8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2217" w:type="dxa"/>
          </w:tcPr>
          <w:p>
            <w:pPr>
              <w:pStyle w:val="12"/>
              <w:spacing w:before="58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Equip-3</w:t>
            </w:r>
          </w:p>
        </w:tc>
        <w:tc>
          <w:tcPr>
            <w:tcW w:w="3716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VENTILATOR (Dlx/Pvt./S.Pvt./Eco.)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8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125/-</w:t>
            </w:r>
          </w:p>
        </w:tc>
        <w:tc>
          <w:tcPr>
            <w:tcW w:w="2217" w:type="dxa"/>
          </w:tcPr>
          <w:p>
            <w:pPr>
              <w:pStyle w:val="12"/>
              <w:spacing w:before="58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 per day</w:t>
            </w:r>
          </w:p>
          <w:p>
            <w:pPr>
              <w:pStyle w:val="12"/>
              <w:spacing w:before="128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including oxygen-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Equip-4</w:t>
            </w:r>
          </w:p>
        </w:tc>
        <w:tc>
          <w:tcPr>
            <w:tcW w:w="3716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PACEMAKER (Dlx/Pvt./S.Pvt./Eco.)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7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750/-</w:t>
            </w:r>
          </w:p>
        </w:tc>
        <w:tc>
          <w:tcPr>
            <w:tcW w:w="2217" w:type="dxa"/>
          </w:tcPr>
          <w:p>
            <w:pPr>
              <w:pStyle w:val="12"/>
              <w:spacing w:before="57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Equip-5</w:t>
            </w:r>
          </w:p>
        </w:tc>
        <w:tc>
          <w:tcPr>
            <w:tcW w:w="3716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SLOWSUCTION (Dlx/Pvt./S.Pvt./Eco.)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7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75/-</w:t>
            </w:r>
          </w:p>
        </w:tc>
        <w:tc>
          <w:tcPr>
            <w:tcW w:w="2217" w:type="dxa"/>
          </w:tcPr>
          <w:p>
            <w:pPr>
              <w:pStyle w:val="12"/>
              <w:spacing w:before="57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Equip-6</w:t>
            </w:r>
          </w:p>
        </w:tc>
        <w:tc>
          <w:tcPr>
            <w:tcW w:w="3716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PULSEOXYMETER (Dlx/Pvt./S.Pvt./Eco.)</w:t>
            </w:r>
          </w:p>
        </w:tc>
        <w:tc>
          <w:tcPr>
            <w:tcW w:w="3306" w:type="dxa"/>
          </w:tcPr>
          <w:p>
            <w:pPr>
              <w:pStyle w:val="12"/>
              <w:spacing w:before="56"/>
              <w:ind w:left="154" w:right="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  <w:tc>
          <w:tcPr>
            <w:tcW w:w="2217" w:type="dxa"/>
          </w:tcPr>
          <w:p>
            <w:pPr>
              <w:pStyle w:val="12"/>
              <w:spacing w:before="5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Equip-7</w:t>
            </w:r>
          </w:p>
        </w:tc>
        <w:tc>
          <w:tcPr>
            <w:tcW w:w="3716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DVT Pump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spacing w:before="5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 per day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Equip-8</w:t>
            </w:r>
          </w:p>
        </w:tc>
        <w:tc>
          <w:tcPr>
            <w:tcW w:w="3716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INFUSION PUMP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spacing w:before="5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125/-per day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spacing w:before="67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  <w:u w:val="single" w:color="231F20"/>
              </w:rPr>
              <w:t>CARDIO TO COGRAM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Economy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spacing w:before="6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Semi Private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spacing w:before="6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Pvt./Deluxe</w:t>
            </w: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spacing w:before="66"/>
              <w:ind w:left="272" w:right="1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30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59"/>
        <w:ind w:left="2028" w:right="1964"/>
        <w:jc w:val="center"/>
      </w:pPr>
      <w:r>
        <w:rPr>
          <w:color w:val="231F20"/>
        </w:rPr>
        <w:t>Note:* Cost of medicine/consumable will be charged extra.</w:t>
      </w:r>
    </w:p>
    <w:p>
      <w:pPr>
        <w:pStyle w:val="6"/>
        <w:spacing w:before="128"/>
        <w:ind w:left="2028" w:right="1965"/>
        <w:jc w:val="center"/>
      </w:pPr>
      <w:r>
        <w:rPr>
          <w:color w:val="231F20"/>
        </w:rPr>
        <w:t>* Charges for Ventilator in DLX/PVT/ECO will remain the same.</w:t>
      </w:r>
    </w:p>
    <w:p>
      <w:pPr>
        <w:spacing w:after="0"/>
        <w:jc w:val="center"/>
        <w:sectPr>
          <w:pgSz w:w="11910" w:h="16840"/>
          <w:pgMar w:top="780" w:right="680" w:bottom="106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23" w:name="_TOC_250017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23"/>
      <w:r>
        <w:rPr>
          <w:color w:val="231F20"/>
          <w:spacing w:val="-3"/>
          <w:u w:val="single" w:color="231F20"/>
        </w:rPr>
        <w:t>PHYSIOTHERAPY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S.NO.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1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AMOUNT(RS.)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Phy-1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One Gadget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150/-Per 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Phy-2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Next Gadget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75/-Per 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Phy-3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Remedial Theraputic Exercises up to twodiseases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125/-Per 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Phy-4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Remedial Theraputic Exercise for Hemiplegia+paraplegia + Polyarthritis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225/-Per 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Phy-5</w:t>
            </w:r>
          </w:p>
        </w:tc>
        <w:tc>
          <w:tcPr>
            <w:tcW w:w="7270" w:type="dxa"/>
          </w:tcPr>
          <w:p>
            <w:pPr>
              <w:pStyle w:val="12"/>
              <w:spacing w:before="57" w:line="372" w:lineRule="auto"/>
              <w:ind w:left="119" w:right="2146"/>
              <w:rPr>
                <w:sz w:val="20"/>
              </w:rPr>
            </w:pPr>
            <w:r>
              <w:rPr>
                <w:color w:val="231F20"/>
                <w:w w:val="91"/>
                <w:sz w:val="20"/>
              </w:rPr>
              <w:t>Lase</w:t>
            </w:r>
            <w:r>
              <w:rPr>
                <w:color w:val="231F20"/>
                <w:spacing w:val="-11"/>
                <w:w w:val="91"/>
                <w:sz w:val="20"/>
              </w:rPr>
              <w:t>r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2"/>
                <w:w w:val="113"/>
                <w:sz w:val="20"/>
              </w:rPr>
              <w:t>M</w:t>
            </w:r>
            <w:r>
              <w:rPr>
                <w:color w:val="231F20"/>
                <w:w w:val="86"/>
                <w:sz w:val="20"/>
              </w:rPr>
              <w:t>ic</w:t>
            </w:r>
            <w:r>
              <w:rPr>
                <w:color w:val="231F20"/>
                <w:spacing w:val="-2"/>
                <w:w w:val="86"/>
                <w:sz w:val="20"/>
              </w:rPr>
              <w:t>r</w:t>
            </w:r>
            <w:r>
              <w:rPr>
                <w:color w:val="231F20"/>
                <w:spacing w:val="-2"/>
                <w:w w:val="102"/>
                <w:sz w:val="20"/>
              </w:rPr>
              <w:t>o</w:t>
            </w:r>
            <w:r>
              <w:rPr>
                <w:color w:val="231F20"/>
                <w:w w:val="95"/>
                <w:sz w:val="20"/>
              </w:rPr>
              <w:t>w</w:t>
            </w:r>
            <w:r>
              <w:rPr>
                <w:color w:val="231F20"/>
                <w:spacing w:val="-3"/>
                <w:w w:val="95"/>
                <w:sz w:val="20"/>
              </w:rPr>
              <w:t>a</w:t>
            </w:r>
            <w:r>
              <w:rPr>
                <w:color w:val="231F20"/>
                <w:spacing w:val="-2"/>
                <w:w w:val="98"/>
                <w:sz w:val="20"/>
              </w:rPr>
              <w:t>v</w:t>
            </w:r>
            <w:r>
              <w:rPr>
                <w:color w:val="231F20"/>
                <w:spacing w:val="-3"/>
                <w:w w:val="91"/>
                <w:sz w:val="20"/>
              </w:rPr>
              <w:t>e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3"/>
                <w:sz w:val="20"/>
              </w:rPr>
              <w:t>L</w:t>
            </w:r>
            <w:r>
              <w:rPr>
                <w:color w:val="231F20"/>
                <w:w w:val="100"/>
                <w:sz w:val="20"/>
              </w:rPr>
              <w:t>ongw</w:t>
            </w:r>
            <w:r>
              <w:rPr>
                <w:color w:val="231F20"/>
                <w:spacing w:val="-3"/>
                <w:w w:val="100"/>
                <w:sz w:val="20"/>
              </w:rPr>
              <w:t>a</w:t>
            </w:r>
            <w:r>
              <w:rPr>
                <w:color w:val="231F20"/>
                <w:spacing w:val="-2"/>
                <w:w w:val="98"/>
                <w:sz w:val="20"/>
              </w:rPr>
              <w:t>v</w:t>
            </w:r>
            <w:r>
              <w:rPr>
                <w:color w:val="231F20"/>
                <w:w w:val="91"/>
                <w:sz w:val="20"/>
              </w:rPr>
              <w:t>e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7"/>
                <w:w w:val="94"/>
                <w:sz w:val="20"/>
              </w:rPr>
              <w:t>V</w:t>
            </w:r>
            <w:r>
              <w:rPr>
                <w:color w:val="231F20"/>
                <w:w w:val="94"/>
                <w:sz w:val="20"/>
              </w:rPr>
              <w:t>enofl</w:t>
            </w:r>
            <w:r>
              <w:rPr>
                <w:color w:val="231F20"/>
                <w:spacing w:val="-2"/>
                <w:w w:val="94"/>
                <w:sz w:val="20"/>
              </w:rPr>
              <w:t>o</w:t>
            </w:r>
            <w:r>
              <w:rPr>
                <w:color w:val="231F20"/>
                <w:spacing w:val="-8"/>
                <w:w w:val="98"/>
                <w:sz w:val="20"/>
              </w:rPr>
              <w:t>w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91"/>
                <w:sz w:val="20"/>
              </w:rPr>
              <w:t>IRR</w:t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spacing w:val="-1"/>
                <w:w w:val="81"/>
                <w:sz w:val="20"/>
              </w:rPr>
              <w:t>(</w:t>
            </w:r>
            <w:r>
              <w:rPr>
                <w:color w:val="231F20"/>
                <w:spacing w:val="1"/>
                <w:w w:val="81"/>
                <w:sz w:val="20"/>
              </w:rPr>
              <w:t>I</w:t>
            </w:r>
            <w:r>
              <w:rPr>
                <w:color w:val="231F20"/>
                <w:spacing w:val="-1"/>
                <w:w w:val="98"/>
                <w:sz w:val="20"/>
              </w:rPr>
              <w:t>mpo</w:t>
            </w:r>
            <w:r>
              <w:rPr>
                <w:color w:val="231F20"/>
                <w:spacing w:val="3"/>
                <w:w w:val="98"/>
                <w:sz w:val="20"/>
              </w:rPr>
              <w:t>r</w:t>
            </w:r>
            <w:r>
              <w:rPr>
                <w:color w:val="231F20"/>
                <w:spacing w:val="-3"/>
                <w:w w:val="83"/>
                <w:sz w:val="20"/>
              </w:rPr>
              <w:t>t</w:t>
            </w:r>
            <w:r>
              <w:rPr>
                <w:color w:val="231F20"/>
                <w:spacing w:val="-1"/>
                <w:w w:val="84"/>
                <w:sz w:val="20"/>
              </w:rPr>
              <w:t>ed),</w:t>
            </w:r>
            <w:r>
              <w:rPr>
                <w:color w:val="231F20"/>
                <w:w w:val="8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Inter Ferential Digital with programmed</w:t>
            </w:r>
          </w:p>
        </w:tc>
        <w:tc>
          <w:tcPr>
            <w:tcW w:w="1968" w:type="dxa"/>
          </w:tcPr>
          <w:p>
            <w:pPr>
              <w:pStyle w:val="12"/>
              <w:spacing w:before="57" w:line="372" w:lineRule="auto"/>
              <w:ind w:left="812" w:right="79" w:hanging="6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175/- for one 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sitting </w:t>
            </w:r>
            <w:r>
              <w:rPr>
                <w:color w:val="231F20"/>
                <w:sz w:val="20"/>
              </w:rPr>
              <w:t>and</w:t>
            </w:r>
          </w:p>
          <w:p>
            <w:pPr>
              <w:pStyle w:val="12"/>
              <w:spacing w:before="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125/-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next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24" w:name="_TOC_250016"/>
      <w:bookmarkEnd w:id="24"/>
      <w:r>
        <w:rPr>
          <w:color w:val="231F20"/>
          <w:u w:val="single" w:color="231F20"/>
        </w:rPr>
        <w:t>DEPARTMENT OF GENERAL SURGERY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6864"/>
              </w:tabs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w w:val="104"/>
                <w:sz w:val="20"/>
              </w:rPr>
              <w:t>NAME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color w:val="231F20"/>
                <w:w w:val="96"/>
                <w:sz w:val="20"/>
              </w:rPr>
              <w:t>OF</w:t>
            </w:r>
            <w:r>
              <w:rPr>
                <w:b/>
                <w:color w:val="231F20"/>
                <w:spacing w:val="-28"/>
                <w:sz w:val="20"/>
              </w:rPr>
              <w:t xml:space="preserve"> </w:t>
            </w:r>
            <w:r>
              <w:rPr>
                <w:b/>
                <w:color w:val="231F20"/>
                <w:w w:val="94"/>
                <w:sz w:val="20"/>
              </w:rPr>
              <w:t>THE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color w:val="231F20"/>
                <w:w w:val="98"/>
                <w:sz w:val="20"/>
              </w:rPr>
              <w:t>PROCEDURE</w:t>
            </w:r>
            <w:r>
              <w:rPr>
                <w:b/>
                <w:color w:val="231F20"/>
                <w:sz w:val="20"/>
              </w:rPr>
              <w:tab/>
            </w:r>
            <w:r>
              <w:rPr>
                <w:b/>
                <w:color w:val="231F20"/>
                <w:w w:val="100"/>
                <w:sz w:val="20"/>
              </w:rPr>
              <w:t>SURGEON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4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Abdomino Perineal resection colon/colon and rectum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Abdomino Perineal resection with colonic anastomosis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breast I &amp; D under G.A.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Ischiorectal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Liver open drainage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Parotid/Pelvic/Perianal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Adrenal gland neoplasm removal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Adrenalectomy subtotal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Adrenalectomy total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Appendicectomy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Appendicular abscess drainage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Anoplasty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354"/>
              <w:rPr>
                <w:sz w:val="20"/>
              </w:rPr>
            </w:pPr>
            <w:r>
              <w:rPr>
                <w:color w:val="231F20"/>
                <w:sz w:val="20"/>
              </w:rPr>
              <w:t>10,000/-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Bile duct stricture repair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lymph node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Branchial cyst/fistula excision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10700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Carbuncle excision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Catheterisation (Foley's)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Chest wound exploration major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Chest wound exploration minor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Cholecystectomy and Choledocholithotomy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Cholecystectomy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Cholecystojejunostomy / Enteroenterostomy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Cholecystostomy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Choledocholithotomy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Circumcision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Colectomy and Ileorectal anastomosis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Colectomy Sigmoid Descending/Transverse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Colon Anterior Resection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Colostomy closure of loop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Colostomy opening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Colostomy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HepaticoJejunostomy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 &amp; suturing of large wound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Dental cyst and tumour excision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Dental cyst excision and reconstruction jaw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GS-36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Exploratory Laparotomy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GS-37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Facial nerve suturing &amp; grafting/Hypoglosal anastomosis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440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GS-38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Frenuloplasty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62"/>
              <w:rPr>
                <w:sz w:val="20"/>
              </w:rPr>
            </w:pPr>
            <w:bookmarkStart w:id="25" w:name="Page 27"/>
            <w:bookmarkEnd w:id="25"/>
            <w:r>
              <w:rPr>
                <w:color w:val="231F20"/>
                <w:sz w:val="20"/>
              </w:rPr>
              <w:t>GS-39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Fibroadenoma breast excision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GS-40</w:t>
            </w:r>
          </w:p>
        </w:tc>
        <w:tc>
          <w:tcPr>
            <w:tcW w:w="7270" w:type="dxa"/>
          </w:tcPr>
          <w:p>
            <w:pPr>
              <w:pStyle w:val="12"/>
              <w:spacing w:before="65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Fissurectomy</w:t>
            </w:r>
          </w:p>
        </w:tc>
        <w:tc>
          <w:tcPr>
            <w:tcW w:w="1968" w:type="dxa"/>
          </w:tcPr>
          <w:p>
            <w:pPr>
              <w:pStyle w:val="12"/>
              <w:spacing w:before="6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GS-41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Biopsy Excision ulcer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GS-42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Fistula in ano-High level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GS-43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Fistula in ano-Low level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GS-44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Fournier's gangrene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GS-45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Ganglion excision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GS-46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Gastrectomy partial/subtotal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GS-47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Gastrectomy total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GS-48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Gastrojejunostomy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GS-49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Gastrostomy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GS-50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Glossectomy partial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GS-51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Glossectomy total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GS-52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Haemorrhoidectomy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GS-53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Hepatico-jejunostomy for stricture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GS-54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Hemi- Colectomy right/left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GS-55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Diapharagmatic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GS-56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Epigastirc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GS-57</w:t>
            </w:r>
          </w:p>
        </w:tc>
        <w:tc>
          <w:tcPr>
            <w:tcW w:w="7270" w:type="dxa"/>
          </w:tcPr>
          <w:p>
            <w:pPr>
              <w:pStyle w:val="12"/>
              <w:spacing w:before="6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Femoral</w:t>
            </w:r>
          </w:p>
        </w:tc>
        <w:tc>
          <w:tcPr>
            <w:tcW w:w="1968" w:type="dxa"/>
          </w:tcPr>
          <w:p>
            <w:pPr>
              <w:pStyle w:val="12"/>
              <w:spacing w:before="6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GS-58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Hiatus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GS-59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incisional recurrent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GS-60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incisional with Mesh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incisional without Mesh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inguinal recurrent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inguinal unilateral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GS-64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inguinal with Mesh enforcement unilateral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5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Hernia repair Lumbar/Obturator/spigellian / supraumbilical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Umbilical/Ventral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GS-67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Hernia repair Ventral with Mesh enforcement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Hydrocele unilateral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GS-69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Ileostomy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Ingrowing toe nail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GS-71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Insulinoma operation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Interstinal fistula repair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Intestine small resection anastomosis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GS-74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Intussuseption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Jejunal inter positioning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Jejunostomy Feeding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Keloid excision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GS-78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Keloid injection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bookmarkStart w:id="26" w:name="Page 28"/>
            <w:bookmarkEnd w:id="26"/>
            <w:r>
              <w:rPr>
                <w:color w:val="231F20"/>
                <w:sz w:val="20"/>
              </w:rPr>
              <w:t>GS-79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Leino Renal/Porto Caval/interposition Meso Caval shunt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GS-80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Lingual thyroid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GS-81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Laproscopic Cholecystectomy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GS-82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Laproscopic Appendicectomy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GS-83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Liver Lobectomy Partial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GS-84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Liver Hydatid Cyst removal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GS-85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Liver Lobectomy left/right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GS-86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Liver resection partial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GS-87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Liver Trisegmentectomy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GS-88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Lord's procedure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GS-89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Meckel's diverticulum repair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GS-90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Mastectomy radical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GS-91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Mastectomy sector/lumpectomy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GS-92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Mastectomy simple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GS-93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Melanoma excision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3210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GS-94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Mesentric cyst removal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GS-95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Oesophaguscleradio with Eeastapier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GS-96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Orchidectomy unilateral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GS-97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Orchidopexy unilateral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GS-98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Omentectomy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GS-99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Pancreatectomy 95%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GS-100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Pancreatectomy partial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GS-101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Pancreatico- Jejunostomy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GS-102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Paraphimosis reduction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GS-103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Parathyroidectomy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GS-104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Parotid cyst excision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GS-105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Parotidectomy superficial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GS-106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Parotidectomy total</w:t>
            </w:r>
          </w:p>
        </w:tc>
        <w:tc>
          <w:tcPr>
            <w:tcW w:w="1968" w:type="dxa"/>
          </w:tcPr>
          <w:p>
            <w:pPr>
              <w:pStyle w:val="1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GS-107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Penis partial amputation</w:t>
            </w:r>
          </w:p>
        </w:tc>
        <w:tc>
          <w:tcPr>
            <w:tcW w:w="1968" w:type="dxa"/>
          </w:tcPr>
          <w:p>
            <w:pPr>
              <w:pStyle w:val="1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GS-108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Penis total amputation with block dissection bilateral</w:t>
            </w:r>
          </w:p>
        </w:tc>
        <w:tc>
          <w:tcPr>
            <w:tcW w:w="1968" w:type="dxa"/>
          </w:tcPr>
          <w:p>
            <w:pPr>
              <w:pStyle w:val="1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GS-109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Penis total amputation with block dissection unilateral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GS-110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Penis total amputation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GS-111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Perforated ulcer closure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GS-112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Pharyngeal pouch excision &amp; cricopharyigeal myotomy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GS-113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Piles Banding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2140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GS-114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Piles injection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GS-115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Pilonidal sinus excision with primary closure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GS-116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Pilonidal sinus excision without primary closure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GS-117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Polypectomy rectal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3210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29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GS-118</w:t>
            </w:r>
          </w:p>
        </w:tc>
        <w:tc>
          <w:tcPr>
            <w:tcW w:w="7270" w:type="dxa"/>
          </w:tcPr>
          <w:p>
            <w:pPr>
              <w:pStyle w:val="12"/>
              <w:spacing w:line="229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Protocolectomy</w:t>
            </w:r>
          </w:p>
        </w:tc>
        <w:tc>
          <w:tcPr>
            <w:tcW w:w="1968" w:type="dxa"/>
          </w:tcPr>
          <w:p>
            <w:pPr>
              <w:pStyle w:val="12"/>
              <w:spacing w:line="229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bookmarkStart w:id="27" w:name="Page 29"/>
            <w:bookmarkEnd w:id="27"/>
            <w:r>
              <w:rPr>
                <w:color w:val="231F20"/>
                <w:sz w:val="20"/>
              </w:rPr>
              <w:t>GS-119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Prolapse rectum repair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7490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GS-120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Pseudopancreatic cyst drainage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GS-121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Radical neck dissection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GS-122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Ramsteads operation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GS-123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Ranula excision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GS-124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Retroperitoneal tumour excision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GS-125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Rib resection &amp; drainage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GS-126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Scalene node biopsy/deep Lymph Node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GS-127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Sebaceous cyst (multiple) scrotum excision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GS-128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Sebaceous cyst excision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GS-129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Palate cyst &amp; Benign cyst excision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GS-130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Sigmoid Myotomy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GS-131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Sphincter anal repair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GS-132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Spleenectomy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GS-133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Spleen Tear Repair (Traumatic)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GS-134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Submandibular duct calculus removal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GS-135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Submandibular sialadenectomy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GS-136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Submucous cyst excision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GS-137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Thierschs operation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GS-138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Thierschs operation modified with marlex Mesh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GS-139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Thoracotomy with Lobectomy/pleurectomy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GS-140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Thyroglossal cyst/sinus excision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GS-141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Thyroid lobectomy subtotal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GS-142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Thyroidectomy subtotal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54"/>
              <w:rPr>
                <w:sz w:val="20"/>
              </w:rPr>
            </w:pPr>
            <w:r>
              <w:rPr>
                <w:color w:val="231F20"/>
                <w:sz w:val="20"/>
              </w:rPr>
              <w:t>l12000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GS-143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Toe nail wedge resection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GS-144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Trendelenberg operation with multiple ligation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GS-145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Tripple bypass Gastrojejunostomy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GS-146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Tumour large superficial excision</w:t>
            </w:r>
          </w:p>
        </w:tc>
        <w:tc>
          <w:tcPr>
            <w:tcW w:w="1968" w:type="dxa"/>
          </w:tcPr>
          <w:p>
            <w:pPr>
              <w:pStyle w:val="12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GS-147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Tumour small cleradio excision</w:t>
            </w:r>
          </w:p>
        </w:tc>
        <w:tc>
          <w:tcPr>
            <w:tcW w:w="1968" w:type="dxa"/>
          </w:tcPr>
          <w:p>
            <w:pPr>
              <w:pStyle w:val="12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4280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GS-148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Vagotomy and drainage procedure</w:t>
            </w:r>
          </w:p>
        </w:tc>
        <w:tc>
          <w:tcPr>
            <w:tcW w:w="1968" w:type="dxa"/>
          </w:tcPr>
          <w:p>
            <w:pPr>
              <w:pStyle w:val="12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GS-149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Varicocele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GS-150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Vasectomy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GS-151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Venesection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GS-152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Volvulous colon resection anastomosis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GS-153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Volvulous colon simple untwist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GS-154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Whipples operation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50000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GS-155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Vagotomy highly selective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GS-156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Laparoscopic Adhesiolysis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GS-157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Open Adhesinolysis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29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GS-158</w:t>
            </w:r>
          </w:p>
        </w:tc>
        <w:tc>
          <w:tcPr>
            <w:tcW w:w="7270" w:type="dxa"/>
          </w:tcPr>
          <w:p>
            <w:pPr>
              <w:pStyle w:val="12"/>
              <w:spacing w:line="229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Laparoscopic Hernioplasty Inguinal Hernia, Unilat</w:t>
            </w:r>
          </w:p>
        </w:tc>
        <w:tc>
          <w:tcPr>
            <w:tcW w:w="1968" w:type="dxa"/>
          </w:tcPr>
          <w:p>
            <w:pPr>
              <w:pStyle w:val="12"/>
              <w:spacing w:line="229" w:lineRule="exact"/>
              <w:ind w:left="377"/>
              <w:rPr>
                <w:sz w:val="20"/>
              </w:rPr>
            </w:pPr>
            <w:r>
              <w:rPr>
                <w:color w:val="231F20"/>
                <w:sz w:val="20"/>
              </w:rPr>
              <w:t>16000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62"/>
              <w:rPr>
                <w:sz w:val="20"/>
              </w:rPr>
            </w:pPr>
            <w:bookmarkStart w:id="28" w:name="Page 30"/>
            <w:bookmarkEnd w:id="28"/>
            <w:r>
              <w:rPr>
                <w:color w:val="231F20"/>
                <w:sz w:val="20"/>
              </w:rPr>
              <w:t>GS-159</w:t>
            </w:r>
          </w:p>
        </w:tc>
        <w:tc>
          <w:tcPr>
            <w:tcW w:w="7270" w:type="dxa"/>
          </w:tcPr>
          <w:p>
            <w:pPr>
              <w:pStyle w:val="12"/>
              <w:spacing w:before="1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Laparoscopic Hernioplasty Umbilical/Ventral/Incisional</w:t>
            </w:r>
          </w:p>
        </w:tc>
        <w:tc>
          <w:tcPr>
            <w:tcW w:w="1968" w:type="dxa"/>
          </w:tcPr>
          <w:p>
            <w:pPr>
              <w:pStyle w:val="12"/>
              <w:spacing w:before="1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GS-160</w:t>
            </w:r>
          </w:p>
        </w:tc>
        <w:tc>
          <w:tcPr>
            <w:tcW w:w="7270" w:type="dxa"/>
          </w:tcPr>
          <w:p>
            <w:pPr>
              <w:pStyle w:val="12"/>
              <w:spacing w:before="1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Stapled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Hemorrhoidectomy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(MIPH-Minimal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Invasive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Hemorrhoids)</w:t>
            </w:r>
          </w:p>
        </w:tc>
        <w:tc>
          <w:tcPr>
            <w:tcW w:w="1968" w:type="dxa"/>
          </w:tcPr>
          <w:p>
            <w:pPr>
              <w:pStyle w:val="12"/>
              <w:spacing w:before="11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GS-161</w:t>
            </w:r>
          </w:p>
        </w:tc>
        <w:tc>
          <w:tcPr>
            <w:tcW w:w="7270" w:type="dxa"/>
          </w:tcPr>
          <w:p>
            <w:pPr>
              <w:pStyle w:val="12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Peripheral Embolectomy</w:t>
            </w:r>
          </w:p>
        </w:tc>
        <w:tc>
          <w:tcPr>
            <w:tcW w:w="1968" w:type="dxa"/>
          </w:tcPr>
          <w:p>
            <w:pPr>
              <w:pStyle w:val="12"/>
              <w:spacing w:before="1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GS-162</w:t>
            </w:r>
          </w:p>
        </w:tc>
        <w:tc>
          <w:tcPr>
            <w:tcW w:w="7270" w:type="dxa"/>
          </w:tcPr>
          <w:p>
            <w:pPr>
              <w:pStyle w:val="12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Any other Major Operation - 1</w:t>
            </w:r>
          </w:p>
        </w:tc>
        <w:tc>
          <w:tcPr>
            <w:tcW w:w="1968" w:type="dxa"/>
          </w:tcPr>
          <w:p>
            <w:pPr>
              <w:pStyle w:val="12"/>
              <w:spacing w:before="1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GS-163</w:t>
            </w:r>
          </w:p>
        </w:tc>
        <w:tc>
          <w:tcPr>
            <w:tcW w:w="7270" w:type="dxa"/>
          </w:tcPr>
          <w:p>
            <w:pPr>
              <w:pStyle w:val="12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Any other Major Operation - 2</w:t>
            </w:r>
          </w:p>
        </w:tc>
        <w:tc>
          <w:tcPr>
            <w:tcW w:w="1968" w:type="dxa"/>
          </w:tcPr>
          <w:p>
            <w:pPr>
              <w:pStyle w:val="12"/>
              <w:spacing w:before="10"/>
              <w:ind w:left="378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GS-164</w:t>
            </w:r>
          </w:p>
        </w:tc>
        <w:tc>
          <w:tcPr>
            <w:tcW w:w="7270" w:type="dxa"/>
          </w:tcPr>
          <w:p>
            <w:pPr>
              <w:pStyle w:val="12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Any other Minor Operation</w:t>
            </w:r>
          </w:p>
        </w:tc>
        <w:tc>
          <w:tcPr>
            <w:tcW w:w="1968" w:type="dxa"/>
          </w:tcPr>
          <w:p>
            <w:pPr>
              <w:pStyle w:val="12"/>
              <w:spacing w:before="10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ind w:left="188"/>
      </w:pPr>
      <w:r>
        <w:rPr>
          <w:color w:val="231F20"/>
        </w:rPr>
        <w:t>Note:</w:t>
      </w:r>
    </w:p>
    <w:p>
      <w:pPr>
        <w:pStyle w:val="11"/>
        <w:numPr>
          <w:ilvl w:val="0"/>
          <w:numId w:val="11"/>
        </w:numPr>
        <w:tabs>
          <w:tab w:val="left" w:pos="1118"/>
          <w:tab w:val="left" w:pos="1119"/>
        </w:tabs>
        <w:spacing w:before="129" w:after="0" w:line="297" w:lineRule="auto"/>
        <w:ind w:left="1118" w:right="246" w:hanging="930"/>
        <w:jc w:val="both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Private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Room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category.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charges.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 xml:space="preserve">charges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(as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above),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Asst.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Surgeon,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Anesthesia,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O.T.,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Gas,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Replace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items,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Equipment,</w:t>
      </w:r>
      <w:r>
        <w:rPr>
          <w:color w:val="231F20"/>
          <w:spacing w:val="-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etc.</w:t>
      </w:r>
    </w:p>
    <w:p>
      <w:pPr>
        <w:pStyle w:val="11"/>
        <w:numPr>
          <w:ilvl w:val="0"/>
          <w:numId w:val="11"/>
        </w:numPr>
        <w:tabs>
          <w:tab w:val="left" w:pos="1117"/>
          <w:tab w:val="left" w:pos="1119"/>
        </w:tabs>
        <w:spacing w:before="73" w:after="0" w:line="297" w:lineRule="auto"/>
        <w:ind w:left="1117" w:right="246" w:hanging="930"/>
        <w:jc w:val="both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said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operation.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disease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complicated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form,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fees </w:t>
      </w:r>
      <w:r>
        <w:rPr>
          <w:color w:val="231F20"/>
          <w:sz w:val="20"/>
        </w:rPr>
        <w:t>will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increased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Surgeon's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decision.</w:t>
      </w:r>
      <w:r>
        <w:rPr>
          <w:color w:val="231F20"/>
          <w:spacing w:val="33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means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simple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appendicitis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is </w:t>
      </w:r>
      <w:r>
        <w:rPr>
          <w:color w:val="231F20"/>
          <w:sz w:val="20"/>
        </w:rPr>
        <w:t>above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but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4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97" w:lineRule="auto"/>
        <w:jc w:val="both"/>
        <w:rPr>
          <w:sz w:val="20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29" w:name="Page 31"/>
      <w:bookmarkEnd w:id="29"/>
      <w:r>
        <w:rPr>
          <w:color w:val="231F20"/>
          <w:u w:val="single" w:color="231F20"/>
        </w:rPr>
        <w:t>DEPARTMENT OF GYNAE &amp; OBSTETRICS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448"/>
        <w:gridCol w:w="3791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448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3791" w:type="dxa"/>
          </w:tcPr>
          <w:p>
            <w:pPr>
              <w:pStyle w:val="12"/>
              <w:spacing w:before="59"/>
              <w:ind w:left="161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</w:tcPr>
          <w:p>
            <w:pPr>
              <w:pStyle w:val="12"/>
              <w:spacing w:before="5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PRIVATE CATEGORY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</w:t>
            </w:r>
          </w:p>
        </w:tc>
        <w:tc>
          <w:tcPr>
            <w:tcW w:w="5448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NORMAL DELIVERY</w:t>
            </w:r>
          </w:p>
        </w:tc>
        <w:tc>
          <w:tcPr>
            <w:tcW w:w="3791" w:type="dxa"/>
          </w:tcPr>
          <w:p>
            <w:pPr>
              <w:pStyle w:val="12"/>
              <w:spacing w:before="5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</w:t>
            </w:r>
          </w:p>
        </w:tc>
        <w:tc>
          <w:tcPr>
            <w:tcW w:w="5448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Delivery Breech/Forceps/Vaccum /Internal Podalic version</w:t>
            </w:r>
          </w:p>
        </w:tc>
        <w:tc>
          <w:tcPr>
            <w:tcW w:w="3791" w:type="dxa"/>
          </w:tcPr>
          <w:p>
            <w:pPr>
              <w:pStyle w:val="12"/>
              <w:spacing w:before="5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</w:t>
            </w:r>
          </w:p>
        </w:tc>
        <w:tc>
          <w:tcPr>
            <w:tcW w:w="5448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Caesarian Section</w:t>
            </w:r>
          </w:p>
        </w:tc>
        <w:tc>
          <w:tcPr>
            <w:tcW w:w="3791" w:type="dxa"/>
          </w:tcPr>
          <w:p>
            <w:pPr>
              <w:pStyle w:val="12"/>
              <w:spacing w:before="57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  <w:p>
            <w:pPr>
              <w:pStyle w:val="12"/>
              <w:spacing w:before="129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(Paed.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include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stomach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wash)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</w:t>
            </w:r>
          </w:p>
        </w:tc>
        <w:tc>
          <w:tcPr>
            <w:tcW w:w="5448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LSCS+1LSCS(Previous)</w:t>
            </w:r>
          </w:p>
        </w:tc>
        <w:tc>
          <w:tcPr>
            <w:tcW w:w="3791" w:type="dxa"/>
          </w:tcPr>
          <w:p>
            <w:pPr>
              <w:pStyle w:val="12"/>
              <w:spacing w:before="57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</w:p>
          <w:p>
            <w:pPr>
              <w:pStyle w:val="12"/>
              <w:spacing w:before="12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(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Paed.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include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stomach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wash)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</w:t>
            </w:r>
          </w:p>
        </w:tc>
        <w:tc>
          <w:tcPr>
            <w:tcW w:w="5448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LSCS+2LSCS(Previous)</w:t>
            </w:r>
          </w:p>
        </w:tc>
        <w:tc>
          <w:tcPr>
            <w:tcW w:w="3791" w:type="dxa"/>
          </w:tcPr>
          <w:p>
            <w:pPr>
              <w:pStyle w:val="12"/>
              <w:spacing w:before="56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  <w:p>
            <w:pPr>
              <w:pStyle w:val="12"/>
              <w:spacing w:before="129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(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Paed.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include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stomach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wash)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Gy-6</w:t>
            </w:r>
          </w:p>
        </w:tc>
        <w:tc>
          <w:tcPr>
            <w:tcW w:w="5448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LSCS with Sterilization</w:t>
            </w:r>
          </w:p>
        </w:tc>
        <w:tc>
          <w:tcPr>
            <w:tcW w:w="3791" w:type="dxa"/>
          </w:tcPr>
          <w:p>
            <w:pPr>
              <w:pStyle w:val="12"/>
              <w:spacing w:before="56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  <w:p>
            <w:pPr>
              <w:pStyle w:val="12"/>
              <w:spacing w:line="360" w:lineRule="atLeast"/>
              <w:ind w:left="161" w:right="122"/>
              <w:rPr>
                <w:sz w:val="20"/>
              </w:rPr>
            </w:pP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added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LSCS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 xml:space="preserve">All </w:t>
            </w:r>
            <w:r>
              <w:rPr>
                <w:color w:val="231F20"/>
                <w:sz w:val="20"/>
              </w:rPr>
              <w:t>Categories.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Gy-7</w:t>
            </w:r>
          </w:p>
        </w:tc>
        <w:tc>
          <w:tcPr>
            <w:tcW w:w="5448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Uterive &amp; Vaginal packing for PPH</w:t>
            </w:r>
          </w:p>
        </w:tc>
        <w:tc>
          <w:tcPr>
            <w:tcW w:w="3791" w:type="dxa"/>
          </w:tcPr>
          <w:p>
            <w:pPr>
              <w:pStyle w:val="12"/>
              <w:spacing w:before="55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  <w:p>
            <w:pPr>
              <w:pStyle w:val="12"/>
              <w:spacing w:before="12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Fullchargesnot50%,itisaseparate Entity.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Gy-8</w:t>
            </w:r>
          </w:p>
        </w:tc>
        <w:tc>
          <w:tcPr>
            <w:tcW w:w="5448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Management of PPHRs</w:t>
            </w:r>
          </w:p>
        </w:tc>
        <w:tc>
          <w:tcPr>
            <w:tcW w:w="3791" w:type="dxa"/>
          </w:tcPr>
          <w:p>
            <w:pPr>
              <w:pStyle w:val="12"/>
              <w:spacing w:before="54"/>
              <w:ind w:left="16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.4000/-</w:t>
            </w:r>
          </w:p>
          <w:p>
            <w:pPr>
              <w:pStyle w:val="12"/>
              <w:spacing w:before="128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Fullchargesnot50%,itisaseparate Entity.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Gy-9</w:t>
            </w:r>
          </w:p>
        </w:tc>
        <w:tc>
          <w:tcPr>
            <w:tcW w:w="5448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Induction of Labour Charges</w:t>
            </w:r>
          </w:p>
        </w:tc>
        <w:tc>
          <w:tcPr>
            <w:tcW w:w="3791" w:type="dxa"/>
          </w:tcPr>
          <w:p>
            <w:pPr>
              <w:pStyle w:val="12"/>
              <w:spacing w:before="54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Rs.4000/-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Gy-10</w:t>
            </w:r>
          </w:p>
        </w:tc>
        <w:tc>
          <w:tcPr>
            <w:tcW w:w="5448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Medical &amp; Obstetrics high risk delivery/LSCS</w:t>
            </w:r>
          </w:p>
        </w:tc>
        <w:tc>
          <w:tcPr>
            <w:tcW w:w="3791" w:type="dxa"/>
          </w:tcPr>
          <w:p>
            <w:pPr>
              <w:pStyle w:val="12"/>
              <w:spacing w:before="53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50% 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Gy-11</w:t>
            </w:r>
          </w:p>
        </w:tc>
        <w:tc>
          <w:tcPr>
            <w:tcW w:w="5448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Painless Labour</w:t>
            </w:r>
          </w:p>
        </w:tc>
        <w:tc>
          <w:tcPr>
            <w:tcW w:w="3791" w:type="dxa"/>
          </w:tcPr>
          <w:p>
            <w:pPr>
              <w:pStyle w:val="12"/>
              <w:spacing w:before="53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50%extra+35%Anesthetistcharges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Gy-12</w:t>
            </w:r>
          </w:p>
        </w:tc>
        <w:tc>
          <w:tcPr>
            <w:tcW w:w="5448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Caesarian Hysterectomy/For PPH</w:t>
            </w:r>
          </w:p>
        </w:tc>
        <w:tc>
          <w:tcPr>
            <w:tcW w:w="3791" w:type="dxa"/>
          </w:tcPr>
          <w:p>
            <w:pPr>
              <w:pStyle w:val="12"/>
              <w:spacing w:before="53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25,000/-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Gy-13</w:t>
            </w:r>
          </w:p>
        </w:tc>
        <w:tc>
          <w:tcPr>
            <w:tcW w:w="5448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Twin delivery</w:t>
            </w:r>
          </w:p>
        </w:tc>
        <w:tc>
          <w:tcPr>
            <w:tcW w:w="3791" w:type="dxa"/>
          </w:tcPr>
          <w:p>
            <w:pPr>
              <w:pStyle w:val="12"/>
              <w:spacing w:before="52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50%extra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</w:t>
            </w:r>
          </w:p>
        </w:tc>
        <w:tc>
          <w:tcPr>
            <w:tcW w:w="5448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Rupture uterus</w:t>
            </w:r>
          </w:p>
        </w:tc>
        <w:tc>
          <w:tcPr>
            <w:tcW w:w="3791" w:type="dxa"/>
          </w:tcPr>
          <w:p>
            <w:pPr>
              <w:pStyle w:val="12"/>
              <w:spacing w:before="52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26,000/-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</w:t>
            </w:r>
          </w:p>
        </w:tc>
        <w:tc>
          <w:tcPr>
            <w:tcW w:w="5448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On demand (Time) LSCS</w:t>
            </w:r>
          </w:p>
        </w:tc>
        <w:tc>
          <w:tcPr>
            <w:tcW w:w="3791" w:type="dxa"/>
          </w:tcPr>
          <w:p>
            <w:pPr>
              <w:pStyle w:val="12"/>
              <w:spacing w:before="52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.25% 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Gy-16</w:t>
            </w:r>
          </w:p>
        </w:tc>
        <w:tc>
          <w:tcPr>
            <w:tcW w:w="5448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Internal Podalic version &amp; extraction &amp; breech</w:t>
            </w:r>
          </w:p>
        </w:tc>
        <w:tc>
          <w:tcPr>
            <w:tcW w:w="3791" w:type="dxa"/>
          </w:tcPr>
          <w:p>
            <w:pPr>
              <w:pStyle w:val="12"/>
              <w:spacing w:before="51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Gy-17</w:t>
            </w:r>
          </w:p>
        </w:tc>
        <w:tc>
          <w:tcPr>
            <w:tcW w:w="5448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Augmentation of Labour</w:t>
            </w:r>
          </w:p>
        </w:tc>
        <w:tc>
          <w:tcPr>
            <w:tcW w:w="3791" w:type="dxa"/>
          </w:tcPr>
          <w:p>
            <w:pPr>
              <w:pStyle w:val="12"/>
              <w:spacing w:before="51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Gy-18</w:t>
            </w:r>
          </w:p>
        </w:tc>
        <w:tc>
          <w:tcPr>
            <w:tcW w:w="5448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B-Lynch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Procedure(100%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charges)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Needed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control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PPH</w:t>
            </w:r>
          </w:p>
        </w:tc>
        <w:tc>
          <w:tcPr>
            <w:tcW w:w="3791" w:type="dxa"/>
          </w:tcPr>
          <w:p>
            <w:pPr>
              <w:pStyle w:val="12"/>
              <w:spacing w:before="51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8000/- (Full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Gy-19</w:t>
            </w:r>
          </w:p>
        </w:tc>
        <w:tc>
          <w:tcPr>
            <w:tcW w:w="5448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InternalIliacLigation100%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Required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control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PPH</w:t>
            </w:r>
          </w:p>
        </w:tc>
        <w:tc>
          <w:tcPr>
            <w:tcW w:w="3791" w:type="dxa"/>
          </w:tcPr>
          <w:p>
            <w:pPr>
              <w:pStyle w:val="12"/>
              <w:spacing w:before="51"/>
              <w:ind w:left="160"/>
              <w:rPr>
                <w:sz w:val="20"/>
              </w:rPr>
            </w:pPr>
            <w:r>
              <w:rPr>
                <w:color w:val="231F20"/>
                <w:sz w:val="20"/>
              </w:rPr>
              <w:t>10700/- (Ful lcharges)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Gy-20</w:t>
            </w:r>
          </w:p>
        </w:tc>
        <w:tc>
          <w:tcPr>
            <w:tcW w:w="5448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Tear Cervical repair</w:t>
            </w:r>
          </w:p>
        </w:tc>
        <w:tc>
          <w:tcPr>
            <w:tcW w:w="3791" w:type="dxa"/>
          </w:tcPr>
          <w:p>
            <w:pPr>
              <w:pStyle w:val="12"/>
              <w:spacing w:before="50"/>
              <w:ind w:left="160"/>
              <w:rPr>
                <w:sz w:val="20"/>
              </w:rPr>
            </w:pPr>
            <w:r>
              <w:rPr>
                <w:color w:val="231F20"/>
                <w:sz w:val="20"/>
              </w:rPr>
              <w:t>4000/-( Full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Gy-21</w:t>
            </w:r>
          </w:p>
        </w:tc>
        <w:tc>
          <w:tcPr>
            <w:tcW w:w="5448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Tear Vaginal repair(extended)</w:t>
            </w:r>
          </w:p>
        </w:tc>
        <w:tc>
          <w:tcPr>
            <w:tcW w:w="3791" w:type="dxa"/>
          </w:tcPr>
          <w:p>
            <w:pPr>
              <w:pStyle w:val="12"/>
              <w:spacing w:before="50"/>
              <w:ind w:left="160"/>
              <w:rPr>
                <w:sz w:val="20"/>
              </w:rPr>
            </w:pPr>
            <w:r>
              <w:rPr>
                <w:color w:val="231F20"/>
                <w:sz w:val="20"/>
              </w:rPr>
              <w:t>4000/- (Full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Gy-22</w:t>
            </w:r>
          </w:p>
        </w:tc>
        <w:tc>
          <w:tcPr>
            <w:tcW w:w="5448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Uterine Artery Ligation</w:t>
            </w:r>
          </w:p>
        </w:tc>
        <w:tc>
          <w:tcPr>
            <w:tcW w:w="3791" w:type="dxa"/>
          </w:tcPr>
          <w:p>
            <w:pPr>
              <w:pStyle w:val="12"/>
              <w:spacing w:before="50"/>
              <w:ind w:left="160"/>
              <w:rPr>
                <w:sz w:val="20"/>
              </w:rPr>
            </w:pPr>
            <w:r>
              <w:rPr>
                <w:color w:val="231F20"/>
                <w:sz w:val="20"/>
              </w:rPr>
              <w:t>10700 (Full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Gy-23</w:t>
            </w:r>
          </w:p>
        </w:tc>
        <w:tc>
          <w:tcPr>
            <w:tcW w:w="5448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Emergency management (Eclampsia, Shock, PPH,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Rupture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uterine,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Inversion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,DIC,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95"/>
                <w:sz w:val="20"/>
              </w:rPr>
              <w:t>HEELP,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COMA,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Failure.)</w:t>
            </w:r>
          </w:p>
        </w:tc>
        <w:tc>
          <w:tcPr>
            <w:tcW w:w="3791" w:type="dxa"/>
          </w:tcPr>
          <w:p>
            <w:pPr>
              <w:pStyle w:val="12"/>
              <w:spacing w:before="49"/>
              <w:ind w:left="160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44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791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p>
      <w:pPr>
        <w:spacing w:before="90"/>
        <w:ind w:left="2028" w:right="1964" w:firstLine="0"/>
        <w:jc w:val="center"/>
        <w:rPr>
          <w:b/>
          <w:sz w:val="28"/>
        </w:rPr>
      </w:pPr>
      <w:bookmarkStart w:id="30" w:name="Page 32"/>
      <w:bookmarkEnd w:id="30"/>
      <w:r>
        <w:rPr>
          <w:b/>
          <w:color w:val="231F20"/>
          <w:sz w:val="28"/>
          <w:u w:val="single" w:color="231F20"/>
        </w:rPr>
        <w:t>DEPARTMENT OF GYNAE &amp; OBSTETRICS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6"/>
        <w:gridCol w:w="2485"/>
        <w:gridCol w:w="1991"/>
        <w:gridCol w:w="2100"/>
        <w:gridCol w:w="2652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46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Gy-24</w:t>
            </w:r>
          </w:p>
        </w:tc>
        <w:tc>
          <w:tcPr>
            <w:tcW w:w="2485" w:type="dxa"/>
          </w:tcPr>
          <w:p>
            <w:pPr>
              <w:pStyle w:val="12"/>
              <w:spacing w:before="47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D &amp; C</w:t>
            </w:r>
          </w:p>
        </w:tc>
        <w:tc>
          <w:tcPr>
            <w:tcW w:w="1991" w:type="dxa"/>
          </w:tcPr>
          <w:p>
            <w:pPr>
              <w:pStyle w:val="12"/>
              <w:spacing w:before="47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Total</w:t>
            </w:r>
          </w:p>
        </w:tc>
        <w:tc>
          <w:tcPr>
            <w:tcW w:w="210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12"/>
              <w:spacing w:before="47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8000/- (All category)</w:t>
            </w:r>
          </w:p>
          <w:p>
            <w:pPr>
              <w:pStyle w:val="12"/>
              <w:spacing w:before="129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No extra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46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Gy-25</w:t>
            </w:r>
          </w:p>
        </w:tc>
        <w:tc>
          <w:tcPr>
            <w:tcW w:w="2485" w:type="dxa"/>
          </w:tcPr>
          <w:p>
            <w:pPr>
              <w:pStyle w:val="12"/>
              <w:spacing w:before="47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MTP up to 08 weeks</w:t>
            </w:r>
          </w:p>
        </w:tc>
        <w:tc>
          <w:tcPr>
            <w:tcW w:w="1991" w:type="dxa"/>
          </w:tcPr>
          <w:p>
            <w:pPr>
              <w:pStyle w:val="12"/>
              <w:spacing w:before="47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Surgeon fee</w:t>
            </w:r>
          </w:p>
        </w:tc>
        <w:tc>
          <w:tcPr>
            <w:tcW w:w="2100" w:type="dxa"/>
          </w:tcPr>
          <w:p>
            <w:pPr>
              <w:pStyle w:val="12"/>
              <w:spacing w:before="47"/>
              <w:ind w:left="45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6000/-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+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800/-</w:t>
            </w:r>
          </w:p>
          <w:p>
            <w:pPr>
              <w:pStyle w:val="12"/>
              <w:spacing w:before="128"/>
              <w:ind w:left="45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(Asst.</w:t>
            </w:r>
            <w:r>
              <w:rPr>
                <w:color w:val="231F20"/>
                <w:spacing w:val="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Charges)</w:t>
            </w:r>
          </w:p>
        </w:tc>
        <w:tc>
          <w:tcPr>
            <w:tcW w:w="2652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4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12"/>
              <w:spacing w:before="46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Hospital</w:t>
            </w:r>
          </w:p>
        </w:tc>
        <w:tc>
          <w:tcPr>
            <w:tcW w:w="2100" w:type="dxa"/>
          </w:tcPr>
          <w:p>
            <w:pPr>
              <w:pStyle w:val="12"/>
              <w:spacing w:before="46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2400/-</w:t>
            </w:r>
          </w:p>
        </w:tc>
        <w:tc>
          <w:tcPr>
            <w:tcW w:w="2652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4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12"/>
              <w:spacing w:before="46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Anesthetist fee</w:t>
            </w:r>
          </w:p>
        </w:tc>
        <w:tc>
          <w:tcPr>
            <w:tcW w:w="2100" w:type="dxa"/>
          </w:tcPr>
          <w:p>
            <w:pPr>
              <w:pStyle w:val="12"/>
              <w:spacing w:before="46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1800/-</w:t>
            </w:r>
          </w:p>
        </w:tc>
        <w:tc>
          <w:tcPr>
            <w:tcW w:w="2652" w:type="dxa"/>
          </w:tcPr>
          <w:p>
            <w:pPr>
              <w:pStyle w:val="12"/>
              <w:spacing w:before="46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12000/- (All category)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46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Gy-26</w:t>
            </w:r>
          </w:p>
        </w:tc>
        <w:tc>
          <w:tcPr>
            <w:tcW w:w="2485" w:type="dxa"/>
          </w:tcPr>
          <w:p>
            <w:pPr>
              <w:pStyle w:val="12"/>
              <w:spacing w:before="46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MTP 08-12 weeks</w:t>
            </w:r>
          </w:p>
        </w:tc>
        <w:tc>
          <w:tcPr>
            <w:tcW w:w="1991" w:type="dxa"/>
          </w:tcPr>
          <w:p>
            <w:pPr>
              <w:pStyle w:val="12"/>
              <w:spacing w:before="46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Surgeon fee</w:t>
            </w:r>
          </w:p>
        </w:tc>
        <w:tc>
          <w:tcPr>
            <w:tcW w:w="2100" w:type="dxa"/>
          </w:tcPr>
          <w:p>
            <w:pPr>
              <w:pStyle w:val="12"/>
              <w:spacing w:before="46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7000/- + 2100/-</w:t>
            </w:r>
          </w:p>
          <w:p>
            <w:pPr>
              <w:pStyle w:val="12"/>
              <w:spacing w:before="128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(Asst. charges)</w:t>
            </w:r>
          </w:p>
        </w:tc>
        <w:tc>
          <w:tcPr>
            <w:tcW w:w="2652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4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12"/>
              <w:spacing w:before="45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Hospital</w:t>
            </w:r>
          </w:p>
        </w:tc>
        <w:tc>
          <w:tcPr>
            <w:tcW w:w="2100" w:type="dxa"/>
          </w:tcPr>
          <w:p>
            <w:pPr>
              <w:pStyle w:val="12"/>
              <w:spacing w:before="45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2800/-</w:t>
            </w:r>
          </w:p>
        </w:tc>
        <w:tc>
          <w:tcPr>
            <w:tcW w:w="2652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46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12"/>
              <w:spacing w:before="45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Anaesthetist fee</w:t>
            </w:r>
          </w:p>
        </w:tc>
        <w:tc>
          <w:tcPr>
            <w:tcW w:w="2100" w:type="dxa"/>
          </w:tcPr>
          <w:p>
            <w:pPr>
              <w:pStyle w:val="12"/>
              <w:spacing w:before="45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2100/-</w:t>
            </w:r>
          </w:p>
        </w:tc>
        <w:tc>
          <w:tcPr>
            <w:tcW w:w="2652" w:type="dxa"/>
          </w:tcPr>
          <w:p>
            <w:pPr>
              <w:pStyle w:val="12"/>
              <w:spacing w:before="45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14000/- (All category)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46" w:type="dxa"/>
          </w:tcPr>
          <w:p>
            <w:pPr>
              <w:pStyle w:val="12"/>
              <w:spacing w:before="4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Gy-27</w:t>
            </w:r>
          </w:p>
        </w:tc>
        <w:tc>
          <w:tcPr>
            <w:tcW w:w="2485" w:type="dxa"/>
          </w:tcPr>
          <w:p>
            <w:pPr>
              <w:pStyle w:val="12"/>
              <w:spacing w:before="44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MTP more than 12 weeks</w:t>
            </w:r>
          </w:p>
        </w:tc>
        <w:tc>
          <w:tcPr>
            <w:tcW w:w="1991" w:type="dxa"/>
          </w:tcPr>
          <w:p>
            <w:pPr>
              <w:pStyle w:val="12"/>
              <w:spacing w:before="44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As per delivery</w:t>
            </w:r>
          </w:p>
          <w:p>
            <w:pPr>
              <w:pStyle w:val="12"/>
              <w:spacing w:before="129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charges.</w:t>
            </w:r>
          </w:p>
        </w:tc>
        <w:tc>
          <w:tcPr>
            <w:tcW w:w="210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946" w:type="dxa"/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Gy-28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(a)</w:t>
            </w:r>
          </w:p>
        </w:tc>
        <w:tc>
          <w:tcPr>
            <w:tcW w:w="2485" w:type="dxa"/>
          </w:tcPr>
          <w:p>
            <w:pPr>
              <w:pStyle w:val="12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Suction Evacuation</w:t>
            </w:r>
          </w:p>
        </w:tc>
        <w:tc>
          <w:tcPr>
            <w:tcW w:w="1991" w:type="dxa"/>
          </w:tcPr>
          <w:p>
            <w:pPr>
              <w:pStyle w:val="12"/>
              <w:spacing w:before="45"/>
              <w:ind w:left="285"/>
              <w:rPr>
                <w:sz w:val="20"/>
              </w:rPr>
            </w:pPr>
            <w:r>
              <w:rPr>
                <w:color w:val="231F20"/>
                <w:sz w:val="20"/>
              </w:rPr>
              <w:t>Total</w:t>
            </w:r>
          </w:p>
        </w:tc>
        <w:tc>
          <w:tcPr>
            <w:tcW w:w="210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12"/>
              <w:spacing w:before="45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15000/- (All category)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46" w:type="dxa"/>
          </w:tcPr>
          <w:p>
            <w:pPr>
              <w:pStyle w:val="12"/>
              <w:spacing w:before="4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Gy-28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(b)</w:t>
            </w:r>
          </w:p>
        </w:tc>
        <w:tc>
          <w:tcPr>
            <w:tcW w:w="2485" w:type="dxa"/>
          </w:tcPr>
          <w:p>
            <w:pPr>
              <w:pStyle w:val="12"/>
              <w:spacing w:before="44" w:line="372" w:lineRule="auto"/>
              <w:ind w:left="108" w:right="25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 xml:space="preserve">Molar pregnancy / </w:t>
            </w:r>
            <w:r>
              <w:rPr>
                <w:color w:val="231F20"/>
                <w:sz w:val="20"/>
              </w:rPr>
              <w:t>Missed abortion</w:t>
            </w:r>
          </w:p>
        </w:tc>
        <w:tc>
          <w:tcPr>
            <w:tcW w:w="199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652" w:type="dxa"/>
          </w:tcPr>
          <w:p>
            <w:pPr>
              <w:pStyle w:val="12"/>
              <w:spacing w:before="44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>8000/- (All category)</w:t>
            </w:r>
          </w:p>
        </w:tc>
      </w:tr>
    </w:tbl>
    <w:p>
      <w:pPr>
        <w:pStyle w:val="6"/>
        <w:tabs>
          <w:tab w:val="left" w:pos="1180"/>
        </w:tabs>
        <w:spacing w:before="43"/>
        <w:ind w:left="250"/>
      </w:pPr>
      <w:r>
        <w:rPr>
          <w:color w:val="231F20"/>
        </w:rPr>
        <w:t>NOTE:-</w:t>
      </w:r>
      <w:r>
        <w:rPr>
          <w:color w:val="231F20"/>
        </w:rPr>
        <w:tab/>
      </w:r>
      <w:r>
        <w:rPr>
          <w:color w:val="231F20"/>
        </w:rPr>
        <w:t>Patient's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stay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hrs.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free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Patient's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stay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6hrs-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charged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wise.</w:t>
      </w:r>
    </w:p>
    <w:p>
      <w:pPr>
        <w:pStyle w:val="6"/>
        <w:rPr>
          <w:sz w:val="24"/>
        </w:rPr>
      </w:pPr>
    </w:p>
    <w:p>
      <w:pPr>
        <w:pStyle w:val="6"/>
        <w:tabs>
          <w:tab w:val="left" w:pos="1180"/>
          <w:tab w:val="left" w:pos="4845"/>
        </w:tabs>
        <w:spacing w:before="210" w:line="372" w:lineRule="auto"/>
        <w:ind w:left="1180" w:right="622" w:hanging="930"/>
      </w:pPr>
      <w:r>
        <w:pict>
          <v:shape id="_x0000_s1034" o:spid="_x0000_s1034" style="position:absolute;left:0pt;margin-left:190.75pt;margin-top:19.85pt;height:15.05pt;width:83.2pt;mso-position-horizontal-relative:page;z-index:-251652096;mso-width-relative:page;mso-height-relative:page;" filled="f" stroked="t" coordorigin="3815,398" coordsize="1664,301" path="m5386,699l3815,528,5479,398e">
            <v:path arrowok="t"/>
            <v:fill on="f" focussize="0,0"/>
            <v:stroke weight="0.5pt" color="#231F20"/>
            <v:imagedata o:title=""/>
            <o:lock v:ext="edit"/>
          </v:shape>
        </w:pict>
      </w:r>
      <w:r>
        <w:rPr>
          <w:color w:val="231F20"/>
        </w:rPr>
        <w:t>Gy-29</w:t>
      </w:r>
      <w:r>
        <w:rPr>
          <w:color w:val="231F20"/>
        </w:rPr>
        <w:tab/>
      </w:r>
      <w:r>
        <w:rPr>
          <w:color w:val="231F20"/>
        </w:rPr>
        <w:t>ANC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Booking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Rs.3000</w:t>
      </w:r>
      <w:r>
        <w:rPr>
          <w:color w:val="231F20"/>
        </w:rPr>
        <w:tab/>
      </w:r>
      <w:r>
        <w:rPr>
          <w:color w:val="231F20"/>
          <w:spacing w:val="-8"/>
        </w:rPr>
        <w:t>To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deducted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(Rs.1000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adjustable–go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Doctor's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A/C) (Non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refundable)</w:t>
      </w:r>
      <w:r>
        <w:rPr>
          <w:color w:val="231F20"/>
        </w:rPr>
        <w:tab/>
      </w:r>
      <w:r>
        <w:rPr>
          <w:color w:val="231F20"/>
        </w:rPr>
        <w:t>2000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delivery</w:t>
      </w:r>
    </w:p>
    <w:p>
      <w:pPr>
        <w:spacing w:after="0" w:line="372" w:lineRule="auto"/>
        <w:sectPr>
          <w:pgSz w:w="11910" w:h="16840"/>
          <w:pgMar w:top="780" w:right="680" w:bottom="116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31" w:name="Page 33"/>
      <w:bookmarkEnd w:id="31"/>
      <w:r>
        <w:rPr>
          <w:color w:val="231F20"/>
          <w:u w:val="single" w:color="231F20"/>
        </w:rPr>
        <w:t>DEPARTMENT OF GYNAE &amp; OBSTETRICS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left="109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Gy-30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Extra fascial Hysterectomy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92"/>
              <w:rPr>
                <w:sz w:val="20"/>
              </w:rPr>
            </w:pPr>
            <w:r>
              <w:rPr>
                <w:color w:val="231F20"/>
                <w:sz w:val="20"/>
              </w:rPr>
              <w:t>26000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Hysterectomy Abdominal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92"/>
              <w:rPr>
                <w:sz w:val="20"/>
              </w:rPr>
            </w:pPr>
            <w:r>
              <w:rPr>
                <w:color w:val="231F20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Hysterectomy Werthime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92"/>
              <w:rPr>
                <w:sz w:val="20"/>
              </w:rPr>
            </w:pPr>
            <w:r>
              <w:rPr>
                <w:color w:val="231F20"/>
                <w:sz w:val="20"/>
              </w:rPr>
              <w:t>32000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Gy-33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Hystrectomy Vaginal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LAVH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TLH (Total Laproscopic Hysterectomy)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24000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Gy-36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TLH with morcellation for uterus size 12 weeks and above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28000/-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Type II Wertheim's Hysterectomy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05"/>
              <w:rPr>
                <w:sz w:val="20"/>
              </w:rPr>
            </w:pPr>
            <w:r>
              <w:rPr>
                <w:color w:val="231F20"/>
                <w:sz w:val="20"/>
              </w:rPr>
              <w:t>40000/ 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Balloon Thermal Ablation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6400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Gy-39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Hysteroscopy Diagnostic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Abiation Endometrial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Hysteroscopic Myomectomy / Metroplasty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Hysterscopic removal of Symchia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8600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Gy-43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Hysteroscopic Polypectomy / Biopsy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Hysteroscopic removal of septum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Anastomosis end to end Bilateral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Adhesiolysis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8600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Gy-47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Abdominoplasty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Bartholin Abscess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78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Gy-49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Bartholin Cyst Excision Unilateral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78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Gy-50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Biopsy Vulval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Broad Ligament Hematoma drainage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Burst Abdomen Repair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Gy-53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Conisation Cervix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43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Cryo Cervix with cervical Biopsy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Gy-55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Cervical Polypectomy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Gy-56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Cervicopexy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Gy-57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Colporrhaphy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Gy-58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Colporraphy or Fothergill repair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Gy-59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Colposcopy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Gy-60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Cyst Vaginal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77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Cervical Biopsy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77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Fimbrioplasty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Debulking operation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Gy-64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Destructive operationon fetus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426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Ectopic Pregnancy operation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491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Gy-66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EVA/Needling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542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Gy-67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Endometrial Biopsy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213"/>
              <w:rPr>
                <w:sz w:val="20"/>
              </w:rPr>
            </w:pPr>
            <w:r>
              <w:rPr>
                <w:color w:val="231F20"/>
                <w:sz w:val="20"/>
              </w:rPr>
              <w:t>2750/- (OPD)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bookmarkStart w:id="32" w:name="Page 34"/>
            <w:bookmarkEnd w:id="32"/>
            <w:r>
              <w:rPr>
                <w:color w:val="231F20"/>
                <w:sz w:val="20"/>
              </w:rPr>
              <w:t>Gy-68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Electrosurgical procedures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81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Gy-69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Exploration of Abdominal Hematoma after LSCS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Gy-70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Examination under Anaesthesia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Gy-71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Excision of Vaginal Septum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Gy-72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Enterocele Repair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Gy-73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Fractional curettage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Gy-74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Frozen Pelvis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30000/-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Gy-75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Hemoto colpos drainage colpotomy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Gy-76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Hymenrraphy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Gy-77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Hysterotomy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Gy-78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Hysteroscopic TCRE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Gy-79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Hysteroscopic Removal of IUCD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Gy-80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Hysteroscopic Cannulation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Gy-81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Electrocautery Cx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3700/-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Gy-82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Leep Procedure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Gy-83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Laproscopy Diagnostic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Gy-84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Laproscopy Adhesiolysis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Gy-85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Operation for Ectopic Pregnancy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Gy-86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Operationfor Ovarian Cyst Excision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12800/-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Gy-87</w:t>
            </w:r>
          </w:p>
        </w:tc>
        <w:tc>
          <w:tcPr>
            <w:tcW w:w="7270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Multiple Puncture Ovary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Gy-88 (a)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myomectomy small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Gy-88 (b)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myomectomy Large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Gy-89</w:t>
            </w:r>
          </w:p>
        </w:tc>
        <w:tc>
          <w:tcPr>
            <w:tcW w:w="7270" w:type="dxa"/>
          </w:tcPr>
          <w:p>
            <w:pPr>
              <w:pStyle w:val="12"/>
              <w:spacing w:before="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Wedge Biopsy Ovary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9600/-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Gy-90 (a)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Morcellation small size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Gy-90 (b)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Morcellation Large size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Gy-91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Laprotomy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Gy-92</w:t>
            </w:r>
          </w:p>
        </w:tc>
        <w:tc>
          <w:tcPr>
            <w:tcW w:w="7270" w:type="dxa"/>
          </w:tcPr>
          <w:p>
            <w:pPr>
              <w:pStyle w:val="12"/>
              <w:spacing w:before="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Lapoperation for Dermoid cyst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Gy-93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Laprotomy failed Laproscopy to explore</w:t>
            </w:r>
          </w:p>
        </w:tc>
        <w:tc>
          <w:tcPr>
            <w:tcW w:w="1968" w:type="dxa"/>
          </w:tcPr>
          <w:p>
            <w:pPr>
              <w:pStyle w:val="12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Gy-94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Laprotomy Abdominal Sacrocolpopexy</w:t>
            </w:r>
          </w:p>
        </w:tc>
        <w:tc>
          <w:tcPr>
            <w:tcW w:w="1968" w:type="dxa"/>
          </w:tcPr>
          <w:p>
            <w:pPr>
              <w:pStyle w:val="1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Gy-95</w:t>
            </w:r>
          </w:p>
        </w:tc>
        <w:tc>
          <w:tcPr>
            <w:tcW w:w="7270" w:type="dxa"/>
          </w:tcPr>
          <w:p>
            <w:pPr>
              <w:pStyle w:val="1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Laproscopic Abdominal Sacrocolpopexy</w:t>
            </w:r>
          </w:p>
        </w:tc>
        <w:tc>
          <w:tcPr>
            <w:tcW w:w="1968" w:type="dxa"/>
          </w:tcPr>
          <w:p>
            <w:pPr>
              <w:pStyle w:val="12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Gy-96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Mirena Insertion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2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Gy-97</w:t>
            </w:r>
          </w:p>
        </w:tc>
        <w:tc>
          <w:tcPr>
            <w:tcW w:w="7270" w:type="dxa"/>
          </w:tcPr>
          <w:p>
            <w:pPr>
              <w:pStyle w:val="12"/>
              <w:spacing w:line="232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Manual removal of placenta</w:t>
            </w:r>
          </w:p>
        </w:tc>
        <w:tc>
          <w:tcPr>
            <w:tcW w:w="1968" w:type="dxa"/>
          </w:tcPr>
          <w:p>
            <w:pPr>
              <w:pStyle w:val="12"/>
              <w:spacing w:line="232" w:lineRule="exact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Gy-98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Multiple Myomectomy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Gy-99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McDonald's suture removal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Gy-100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Operative Hysteroscopy /Septum Resection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1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Gy-101</w:t>
            </w:r>
          </w:p>
        </w:tc>
        <w:tc>
          <w:tcPr>
            <w:tcW w:w="7270" w:type="dxa"/>
          </w:tcPr>
          <w:p>
            <w:pPr>
              <w:pStyle w:val="12"/>
              <w:spacing w:line="231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Ovarian cyst</w:t>
            </w:r>
          </w:p>
        </w:tc>
        <w:tc>
          <w:tcPr>
            <w:tcW w:w="1968" w:type="dxa"/>
          </w:tcPr>
          <w:p>
            <w:pPr>
              <w:pStyle w:val="12"/>
              <w:spacing w:line="231" w:lineRule="exact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Gy-102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Operation for Ca Ovary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35000/-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Gy-103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Omental Biopsy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30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Gy-104</w:t>
            </w:r>
          </w:p>
        </w:tc>
        <w:tc>
          <w:tcPr>
            <w:tcW w:w="7270" w:type="dxa"/>
          </w:tcPr>
          <w:p>
            <w:pPr>
              <w:pStyle w:val="12"/>
              <w:spacing w:line="230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Omentectomy</w:t>
            </w:r>
          </w:p>
        </w:tc>
        <w:tc>
          <w:tcPr>
            <w:tcW w:w="1968" w:type="dxa"/>
          </w:tcPr>
          <w:p>
            <w:pPr>
              <w:pStyle w:val="12"/>
              <w:spacing w:line="230" w:lineRule="exact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line="229" w:lineRule="exact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Gy-105</w:t>
            </w:r>
          </w:p>
        </w:tc>
        <w:tc>
          <w:tcPr>
            <w:tcW w:w="7270" w:type="dxa"/>
          </w:tcPr>
          <w:p>
            <w:pPr>
              <w:pStyle w:val="12"/>
              <w:spacing w:line="229" w:lineRule="exact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Perineal tear suturing gold/complete</w:t>
            </w:r>
          </w:p>
        </w:tc>
        <w:tc>
          <w:tcPr>
            <w:tcW w:w="1968" w:type="dxa"/>
          </w:tcPr>
          <w:p>
            <w:pPr>
              <w:pStyle w:val="12"/>
              <w:spacing w:line="229" w:lineRule="exact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6798"/>
        <w:gridCol w:w="2441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62"/>
              <w:rPr>
                <w:sz w:val="20"/>
              </w:rPr>
            </w:pPr>
            <w:bookmarkStart w:id="33" w:name="Page 35"/>
            <w:bookmarkEnd w:id="33"/>
            <w:r>
              <w:rPr>
                <w:color w:val="231F20"/>
                <w:sz w:val="20"/>
              </w:rPr>
              <w:t>Gy-106</w:t>
            </w:r>
          </w:p>
        </w:tc>
        <w:tc>
          <w:tcPr>
            <w:tcW w:w="6798" w:type="dxa"/>
          </w:tcPr>
          <w:p>
            <w:pPr>
              <w:pStyle w:val="12"/>
              <w:spacing w:before="1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Plastic operation on uterus</w:t>
            </w:r>
          </w:p>
        </w:tc>
        <w:tc>
          <w:tcPr>
            <w:tcW w:w="2441" w:type="dxa"/>
          </w:tcPr>
          <w:p>
            <w:pPr>
              <w:pStyle w:val="12"/>
              <w:spacing w:before="13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Gy-107</w:t>
            </w:r>
          </w:p>
        </w:tc>
        <w:tc>
          <w:tcPr>
            <w:tcW w:w="6798" w:type="dxa"/>
          </w:tcPr>
          <w:p>
            <w:pPr>
              <w:pStyle w:val="12"/>
              <w:spacing w:before="1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Perineorrhaphy</w:t>
            </w:r>
          </w:p>
        </w:tc>
        <w:tc>
          <w:tcPr>
            <w:tcW w:w="2441" w:type="dxa"/>
          </w:tcPr>
          <w:p>
            <w:pPr>
              <w:pStyle w:val="12"/>
              <w:spacing w:before="13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Gy-108</w:t>
            </w:r>
          </w:p>
        </w:tc>
        <w:tc>
          <w:tcPr>
            <w:tcW w:w="6798" w:type="dxa"/>
          </w:tcPr>
          <w:p>
            <w:pPr>
              <w:pStyle w:val="12"/>
              <w:spacing w:before="1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Peritoneal Lavage</w:t>
            </w:r>
          </w:p>
        </w:tc>
        <w:tc>
          <w:tcPr>
            <w:tcW w:w="2441" w:type="dxa"/>
          </w:tcPr>
          <w:p>
            <w:pPr>
              <w:pStyle w:val="12"/>
              <w:spacing w:before="13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Gy-109</w:t>
            </w:r>
          </w:p>
        </w:tc>
        <w:tc>
          <w:tcPr>
            <w:tcW w:w="6798" w:type="dxa"/>
          </w:tcPr>
          <w:p>
            <w:pPr>
              <w:pStyle w:val="12"/>
              <w:spacing w:before="13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Pelvic Lymphodenectomy</w:t>
            </w:r>
          </w:p>
        </w:tc>
        <w:tc>
          <w:tcPr>
            <w:tcW w:w="2441" w:type="dxa"/>
          </w:tcPr>
          <w:p>
            <w:pPr>
              <w:pStyle w:val="12"/>
              <w:spacing w:before="13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Gy-110</w:t>
            </w:r>
          </w:p>
        </w:tc>
        <w:tc>
          <w:tcPr>
            <w:tcW w:w="6798" w:type="dxa"/>
          </w:tcPr>
          <w:p>
            <w:pPr>
              <w:pStyle w:val="12"/>
              <w:spacing w:before="12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Perforation of Uterus after D/E, Laprotomy &amp; Closure</w:t>
            </w:r>
          </w:p>
        </w:tc>
        <w:tc>
          <w:tcPr>
            <w:tcW w:w="2441" w:type="dxa"/>
          </w:tcPr>
          <w:p>
            <w:pPr>
              <w:pStyle w:val="12"/>
              <w:spacing w:before="12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Gy-111</w:t>
            </w:r>
          </w:p>
        </w:tc>
        <w:tc>
          <w:tcPr>
            <w:tcW w:w="6798" w:type="dxa"/>
          </w:tcPr>
          <w:p>
            <w:pPr>
              <w:pStyle w:val="12"/>
              <w:spacing w:before="12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Recanalisation Microsurgical</w:t>
            </w:r>
          </w:p>
        </w:tc>
        <w:tc>
          <w:tcPr>
            <w:tcW w:w="2441" w:type="dxa"/>
          </w:tcPr>
          <w:p>
            <w:pPr>
              <w:pStyle w:val="12"/>
              <w:spacing w:before="12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Gy-112</w:t>
            </w:r>
          </w:p>
        </w:tc>
        <w:tc>
          <w:tcPr>
            <w:tcW w:w="6798" w:type="dxa"/>
          </w:tcPr>
          <w:p>
            <w:pPr>
              <w:pStyle w:val="12"/>
              <w:spacing w:before="12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Rectovaginal Fistularepair</w:t>
            </w:r>
          </w:p>
        </w:tc>
        <w:tc>
          <w:tcPr>
            <w:tcW w:w="2441" w:type="dxa"/>
          </w:tcPr>
          <w:p>
            <w:pPr>
              <w:pStyle w:val="12"/>
              <w:spacing w:before="12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Gy-113</w:t>
            </w:r>
          </w:p>
        </w:tc>
        <w:tc>
          <w:tcPr>
            <w:tcW w:w="6798" w:type="dxa"/>
          </w:tcPr>
          <w:p>
            <w:pPr>
              <w:pStyle w:val="12"/>
              <w:spacing w:before="1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Resuturing (Gapwound)</w:t>
            </w:r>
          </w:p>
        </w:tc>
        <w:tc>
          <w:tcPr>
            <w:tcW w:w="2441" w:type="dxa"/>
          </w:tcPr>
          <w:p>
            <w:pPr>
              <w:pStyle w:val="12"/>
              <w:spacing w:before="11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Gy-114</w:t>
            </w:r>
          </w:p>
        </w:tc>
        <w:tc>
          <w:tcPr>
            <w:tcW w:w="6798" w:type="dxa"/>
          </w:tcPr>
          <w:p>
            <w:pPr>
              <w:pStyle w:val="12"/>
              <w:spacing w:before="1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Resuturing (Episotomy)</w:t>
            </w:r>
          </w:p>
        </w:tc>
        <w:tc>
          <w:tcPr>
            <w:tcW w:w="2441" w:type="dxa"/>
          </w:tcPr>
          <w:p>
            <w:pPr>
              <w:pStyle w:val="12"/>
              <w:spacing w:before="11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Gy-115</w:t>
            </w:r>
          </w:p>
        </w:tc>
        <w:tc>
          <w:tcPr>
            <w:tcW w:w="6798" w:type="dxa"/>
          </w:tcPr>
          <w:p>
            <w:pPr>
              <w:pStyle w:val="12"/>
              <w:spacing w:before="1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Salpingo oophrectomy Bilateral/Unilateral</w:t>
            </w:r>
          </w:p>
        </w:tc>
        <w:tc>
          <w:tcPr>
            <w:tcW w:w="2441" w:type="dxa"/>
          </w:tcPr>
          <w:p>
            <w:pPr>
              <w:pStyle w:val="12"/>
              <w:spacing w:before="11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Gy-116</w:t>
            </w:r>
          </w:p>
        </w:tc>
        <w:tc>
          <w:tcPr>
            <w:tcW w:w="6798" w:type="dxa"/>
          </w:tcPr>
          <w:p>
            <w:pPr>
              <w:pStyle w:val="12"/>
              <w:spacing w:before="1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Salpingectmy</w:t>
            </w:r>
          </w:p>
        </w:tc>
        <w:tc>
          <w:tcPr>
            <w:tcW w:w="2441" w:type="dxa"/>
          </w:tcPr>
          <w:p>
            <w:pPr>
              <w:pStyle w:val="12"/>
              <w:spacing w:before="10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Gy-117</w:t>
            </w:r>
          </w:p>
        </w:tc>
        <w:tc>
          <w:tcPr>
            <w:tcW w:w="6798" w:type="dxa"/>
          </w:tcPr>
          <w:p>
            <w:pPr>
              <w:pStyle w:val="12"/>
              <w:spacing w:before="1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Shirodker's/ Macdonals</w:t>
            </w:r>
          </w:p>
        </w:tc>
        <w:tc>
          <w:tcPr>
            <w:tcW w:w="2441" w:type="dxa"/>
          </w:tcPr>
          <w:p>
            <w:pPr>
              <w:pStyle w:val="12"/>
              <w:spacing w:before="10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Gy-118</w:t>
            </w:r>
          </w:p>
        </w:tc>
        <w:tc>
          <w:tcPr>
            <w:tcW w:w="6798" w:type="dxa"/>
          </w:tcPr>
          <w:p>
            <w:pPr>
              <w:pStyle w:val="12"/>
              <w:spacing w:before="1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Sterlization abdominal open/Lap</w:t>
            </w:r>
          </w:p>
        </w:tc>
        <w:tc>
          <w:tcPr>
            <w:tcW w:w="2441" w:type="dxa"/>
          </w:tcPr>
          <w:p>
            <w:pPr>
              <w:pStyle w:val="12"/>
              <w:spacing w:before="10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Gy-119</w:t>
            </w:r>
          </w:p>
        </w:tc>
        <w:tc>
          <w:tcPr>
            <w:tcW w:w="6798" w:type="dxa"/>
          </w:tcPr>
          <w:p>
            <w:pPr>
              <w:pStyle w:val="12"/>
              <w:spacing w:before="1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Stress in continence/TOT/TVT</w:t>
            </w:r>
          </w:p>
        </w:tc>
        <w:tc>
          <w:tcPr>
            <w:tcW w:w="2441" w:type="dxa"/>
          </w:tcPr>
          <w:p>
            <w:pPr>
              <w:pStyle w:val="12"/>
              <w:spacing w:before="10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Gy-120</w:t>
            </w:r>
          </w:p>
        </w:tc>
        <w:tc>
          <w:tcPr>
            <w:tcW w:w="6798" w:type="dxa"/>
          </w:tcPr>
          <w:p>
            <w:pPr>
              <w:pStyle w:val="12"/>
              <w:spacing w:before="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Sterlization abdominal open/Lap</w:t>
            </w:r>
          </w:p>
        </w:tc>
        <w:tc>
          <w:tcPr>
            <w:tcW w:w="2441" w:type="dxa"/>
          </w:tcPr>
          <w:p>
            <w:pPr>
              <w:pStyle w:val="12"/>
              <w:spacing w:before="9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Gy-121</w:t>
            </w:r>
          </w:p>
        </w:tc>
        <w:tc>
          <w:tcPr>
            <w:tcW w:w="6798" w:type="dxa"/>
          </w:tcPr>
          <w:p>
            <w:pPr>
              <w:pStyle w:val="12"/>
              <w:spacing w:before="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StepwiseDevascularisation</w:t>
            </w:r>
          </w:p>
        </w:tc>
        <w:tc>
          <w:tcPr>
            <w:tcW w:w="2441" w:type="dxa"/>
          </w:tcPr>
          <w:p>
            <w:pPr>
              <w:pStyle w:val="12"/>
              <w:spacing w:before="9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Gy-122</w:t>
            </w:r>
          </w:p>
        </w:tc>
        <w:tc>
          <w:tcPr>
            <w:tcW w:w="6798" w:type="dxa"/>
          </w:tcPr>
          <w:p>
            <w:pPr>
              <w:pStyle w:val="12"/>
              <w:spacing w:before="9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Tuboplasty</w:t>
            </w:r>
          </w:p>
        </w:tc>
        <w:tc>
          <w:tcPr>
            <w:tcW w:w="2441" w:type="dxa"/>
          </w:tcPr>
          <w:p>
            <w:pPr>
              <w:pStyle w:val="12"/>
              <w:spacing w:before="9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Gy-123</w:t>
            </w:r>
          </w:p>
        </w:tc>
        <w:tc>
          <w:tcPr>
            <w:tcW w:w="6798" w:type="dxa"/>
          </w:tcPr>
          <w:p>
            <w:pPr>
              <w:pStyle w:val="12"/>
              <w:spacing w:before="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TuboplastyLaproscopic</w:t>
            </w:r>
          </w:p>
        </w:tc>
        <w:tc>
          <w:tcPr>
            <w:tcW w:w="2441" w:type="dxa"/>
          </w:tcPr>
          <w:p>
            <w:pPr>
              <w:pStyle w:val="12"/>
              <w:spacing w:before="8"/>
              <w:ind w:left="836"/>
              <w:rPr>
                <w:sz w:val="20"/>
              </w:rPr>
            </w:pPr>
            <w:r>
              <w:rPr>
                <w:color w:val="231F2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Gy-124</w:t>
            </w:r>
          </w:p>
        </w:tc>
        <w:tc>
          <w:tcPr>
            <w:tcW w:w="6798" w:type="dxa"/>
          </w:tcPr>
          <w:p>
            <w:pPr>
              <w:pStyle w:val="12"/>
              <w:spacing w:before="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Uretheralcarbuncie</w:t>
            </w:r>
          </w:p>
        </w:tc>
        <w:tc>
          <w:tcPr>
            <w:tcW w:w="2441" w:type="dxa"/>
          </w:tcPr>
          <w:p>
            <w:pPr>
              <w:pStyle w:val="12"/>
              <w:spacing w:before="8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Gy-125</w:t>
            </w:r>
          </w:p>
        </w:tc>
        <w:tc>
          <w:tcPr>
            <w:tcW w:w="6798" w:type="dxa"/>
          </w:tcPr>
          <w:p>
            <w:pPr>
              <w:pStyle w:val="12"/>
              <w:spacing w:before="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Uterine rupture</w:t>
            </w:r>
          </w:p>
        </w:tc>
        <w:tc>
          <w:tcPr>
            <w:tcW w:w="2441" w:type="dxa"/>
          </w:tcPr>
          <w:p>
            <w:pPr>
              <w:pStyle w:val="12"/>
              <w:spacing w:before="8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Gy-126</w:t>
            </w:r>
          </w:p>
        </w:tc>
        <w:tc>
          <w:tcPr>
            <w:tcW w:w="6798" w:type="dxa"/>
          </w:tcPr>
          <w:p>
            <w:pPr>
              <w:pStyle w:val="12"/>
              <w:spacing w:before="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Urethral dilatation</w:t>
            </w:r>
          </w:p>
        </w:tc>
        <w:tc>
          <w:tcPr>
            <w:tcW w:w="2441" w:type="dxa"/>
          </w:tcPr>
          <w:p>
            <w:pPr>
              <w:pStyle w:val="12"/>
              <w:spacing w:before="8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Gy-127</w:t>
            </w:r>
          </w:p>
        </w:tc>
        <w:tc>
          <w:tcPr>
            <w:tcW w:w="6798" w:type="dxa"/>
          </w:tcPr>
          <w:p>
            <w:pPr>
              <w:pStyle w:val="12"/>
              <w:spacing w:before="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Vaginoplasty</w:t>
            </w:r>
          </w:p>
        </w:tc>
        <w:tc>
          <w:tcPr>
            <w:tcW w:w="2441" w:type="dxa"/>
          </w:tcPr>
          <w:p>
            <w:pPr>
              <w:pStyle w:val="12"/>
              <w:spacing w:before="7"/>
              <w:ind w:left="815"/>
              <w:rPr>
                <w:sz w:val="20"/>
              </w:rPr>
            </w:pPr>
            <w:r>
              <w:rPr>
                <w:color w:val="231F20"/>
                <w:sz w:val="20"/>
              </w:rPr>
              <w:t>15000/ 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Gy-128</w:t>
            </w:r>
          </w:p>
        </w:tc>
        <w:tc>
          <w:tcPr>
            <w:tcW w:w="6798" w:type="dxa"/>
          </w:tcPr>
          <w:p>
            <w:pPr>
              <w:pStyle w:val="12"/>
              <w:spacing w:before="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Valvectomy total with clearing of Lymphnodes</w:t>
            </w:r>
          </w:p>
        </w:tc>
        <w:tc>
          <w:tcPr>
            <w:tcW w:w="2441" w:type="dxa"/>
          </w:tcPr>
          <w:p>
            <w:pPr>
              <w:pStyle w:val="12"/>
              <w:spacing w:before="7"/>
              <w:ind w:left="815"/>
              <w:rPr>
                <w:sz w:val="20"/>
              </w:rPr>
            </w:pPr>
            <w:r>
              <w:rPr>
                <w:color w:val="231F20"/>
                <w:sz w:val="20"/>
              </w:rPr>
              <w:t>20000/ 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Gy-129</w:t>
            </w:r>
          </w:p>
        </w:tc>
        <w:tc>
          <w:tcPr>
            <w:tcW w:w="6798" w:type="dxa"/>
          </w:tcPr>
          <w:p>
            <w:pPr>
              <w:pStyle w:val="12"/>
              <w:spacing w:before="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Ventisuspension of Uterus</w:t>
            </w:r>
          </w:p>
        </w:tc>
        <w:tc>
          <w:tcPr>
            <w:tcW w:w="2441" w:type="dxa"/>
          </w:tcPr>
          <w:p>
            <w:pPr>
              <w:pStyle w:val="12"/>
              <w:spacing w:before="7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Gy-130</w:t>
            </w:r>
          </w:p>
        </w:tc>
        <w:tc>
          <w:tcPr>
            <w:tcW w:w="6798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Vesico Vaginal Fistula repair</w:t>
            </w:r>
          </w:p>
        </w:tc>
        <w:tc>
          <w:tcPr>
            <w:tcW w:w="2441" w:type="dxa"/>
          </w:tcPr>
          <w:p>
            <w:pPr>
              <w:pStyle w:val="12"/>
              <w:spacing w:before="6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Gy-131</w:t>
            </w:r>
          </w:p>
        </w:tc>
        <w:tc>
          <w:tcPr>
            <w:tcW w:w="6798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Vulvectomy radical</w:t>
            </w:r>
          </w:p>
        </w:tc>
        <w:tc>
          <w:tcPr>
            <w:tcW w:w="2441" w:type="dxa"/>
          </w:tcPr>
          <w:p>
            <w:pPr>
              <w:pStyle w:val="12"/>
              <w:spacing w:before="6"/>
              <w:ind w:left="815"/>
              <w:rPr>
                <w:sz w:val="20"/>
              </w:rPr>
            </w:pPr>
            <w:r>
              <w:rPr>
                <w:color w:val="231F20"/>
                <w:sz w:val="20"/>
              </w:rPr>
              <w:t>18000/ 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Gy-132</w:t>
            </w:r>
          </w:p>
        </w:tc>
        <w:tc>
          <w:tcPr>
            <w:tcW w:w="6798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Vulvectomy simple</w:t>
            </w:r>
          </w:p>
        </w:tc>
        <w:tc>
          <w:tcPr>
            <w:tcW w:w="2441" w:type="dxa"/>
          </w:tcPr>
          <w:p>
            <w:pPr>
              <w:pStyle w:val="12"/>
              <w:spacing w:before="6"/>
              <w:ind w:left="815"/>
              <w:rPr>
                <w:sz w:val="20"/>
              </w:rPr>
            </w:pPr>
            <w:r>
              <w:rPr>
                <w:color w:val="231F20"/>
                <w:sz w:val="20"/>
              </w:rPr>
              <w:t>10000/ 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Gy-133</w:t>
            </w:r>
          </w:p>
        </w:tc>
        <w:tc>
          <w:tcPr>
            <w:tcW w:w="6798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Vulval/Vaginal Tumer / cyst sample</w:t>
            </w:r>
          </w:p>
        </w:tc>
        <w:tc>
          <w:tcPr>
            <w:tcW w:w="2441" w:type="dxa"/>
          </w:tcPr>
          <w:p>
            <w:pPr>
              <w:pStyle w:val="12"/>
              <w:spacing w:before="6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Gy-134</w:t>
            </w:r>
          </w:p>
        </w:tc>
        <w:tc>
          <w:tcPr>
            <w:tcW w:w="6798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Vault Suspension</w:t>
            </w:r>
          </w:p>
        </w:tc>
        <w:tc>
          <w:tcPr>
            <w:tcW w:w="2441" w:type="dxa"/>
          </w:tcPr>
          <w:p>
            <w:pPr>
              <w:pStyle w:val="12"/>
              <w:spacing w:before="5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12900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Gy-135</w:t>
            </w:r>
          </w:p>
        </w:tc>
        <w:tc>
          <w:tcPr>
            <w:tcW w:w="6798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Wedge Resection of ovary</w:t>
            </w:r>
          </w:p>
        </w:tc>
        <w:tc>
          <w:tcPr>
            <w:tcW w:w="2441" w:type="dxa"/>
          </w:tcPr>
          <w:p>
            <w:pPr>
              <w:pStyle w:val="12"/>
              <w:spacing w:before="5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Gy-136</w:t>
            </w:r>
          </w:p>
        </w:tc>
        <w:tc>
          <w:tcPr>
            <w:tcW w:w="6798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Initial Management</w:t>
            </w:r>
          </w:p>
        </w:tc>
        <w:tc>
          <w:tcPr>
            <w:tcW w:w="2441" w:type="dxa"/>
          </w:tcPr>
          <w:p>
            <w:pPr>
              <w:pStyle w:val="12"/>
              <w:spacing w:before="5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Gy-137</w:t>
            </w:r>
          </w:p>
        </w:tc>
        <w:tc>
          <w:tcPr>
            <w:tcW w:w="6798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 &amp; D (Gyane abcess), Vulval, Vaginal, etc.</w:t>
            </w:r>
          </w:p>
        </w:tc>
        <w:tc>
          <w:tcPr>
            <w:tcW w:w="2441" w:type="dxa"/>
          </w:tcPr>
          <w:p>
            <w:pPr>
              <w:pStyle w:val="12"/>
              <w:spacing w:before="4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Gy-138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(a)</w:t>
            </w:r>
          </w:p>
        </w:tc>
        <w:tc>
          <w:tcPr>
            <w:tcW w:w="6798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Other minor Surgery</w:t>
            </w:r>
          </w:p>
        </w:tc>
        <w:tc>
          <w:tcPr>
            <w:tcW w:w="2441" w:type="dxa"/>
          </w:tcPr>
          <w:p>
            <w:pPr>
              <w:pStyle w:val="12"/>
              <w:spacing w:before="4"/>
              <w:ind w:left="840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Gy-138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7"/>
                <w:w w:val="95"/>
                <w:sz w:val="20"/>
              </w:rPr>
              <w:t>(b)</w:t>
            </w:r>
          </w:p>
        </w:tc>
        <w:tc>
          <w:tcPr>
            <w:tcW w:w="6798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Other major Surgery</w:t>
            </w:r>
          </w:p>
        </w:tc>
        <w:tc>
          <w:tcPr>
            <w:tcW w:w="2441" w:type="dxa"/>
          </w:tcPr>
          <w:p>
            <w:pPr>
              <w:pStyle w:val="12"/>
              <w:spacing w:before="4"/>
              <w:ind w:left="838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Gy-139</w:t>
            </w:r>
          </w:p>
        </w:tc>
        <w:tc>
          <w:tcPr>
            <w:tcW w:w="6798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Pyometra Drainage</w:t>
            </w:r>
          </w:p>
        </w:tc>
        <w:tc>
          <w:tcPr>
            <w:tcW w:w="2441" w:type="dxa"/>
          </w:tcPr>
          <w:p>
            <w:pPr>
              <w:pStyle w:val="12"/>
              <w:spacing w:before="3"/>
              <w:ind w:left="839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Gy-140</w:t>
            </w:r>
          </w:p>
        </w:tc>
        <w:tc>
          <w:tcPr>
            <w:tcW w:w="6798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Paraobrtic Lymphadenectomy</w:t>
            </w:r>
          </w:p>
        </w:tc>
        <w:tc>
          <w:tcPr>
            <w:tcW w:w="2441" w:type="dxa"/>
          </w:tcPr>
          <w:p>
            <w:pPr>
              <w:pStyle w:val="12"/>
              <w:spacing w:before="3"/>
              <w:ind w:left="839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Gy-141</w:t>
            </w:r>
          </w:p>
        </w:tc>
        <w:tc>
          <w:tcPr>
            <w:tcW w:w="6798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USG Guided procedure Gynae charges</w:t>
            </w:r>
          </w:p>
        </w:tc>
        <w:tc>
          <w:tcPr>
            <w:tcW w:w="2441" w:type="dxa"/>
          </w:tcPr>
          <w:p>
            <w:pPr>
              <w:pStyle w:val="12"/>
              <w:spacing w:before="3"/>
              <w:ind w:left="839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Gy-142</w:t>
            </w:r>
          </w:p>
        </w:tc>
        <w:tc>
          <w:tcPr>
            <w:tcW w:w="6798" w:type="dxa"/>
          </w:tcPr>
          <w:p>
            <w:pPr>
              <w:pStyle w:val="12"/>
              <w:spacing w:before="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Other intermediate</w:t>
            </w:r>
          </w:p>
        </w:tc>
        <w:tc>
          <w:tcPr>
            <w:tcW w:w="2441" w:type="dxa"/>
          </w:tcPr>
          <w:p>
            <w:pPr>
              <w:pStyle w:val="12"/>
              <w:spacing w:before="3"/>
              <w:ind w:left="839" w:right="9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</w:tbl>
    <w:p>
      <w:pPr>
        <w:pStyle w:val="6"/>
        <w:spacing w:line="224" w:lineRule="exact"/>
        <w:ind w:left="187"/>
      </w:pPr>
      <w:r>
        <w:rPr>
          <w:color w:val="231F20"/>
        </w:rPr>
        <w:t>Note:-</w:t>
      </w:r>
    </w:p>
    <w:p>
      <w:pPr>
        <w:pStyle w:val="11"/>
        <w:numPr>
          <w:ilvl w:val="0"/>
          <w:numId w:val="12"/>
        </w:numPr>
        <w:tabs>
          <w:tab w:val="left" w:pos="508"/>
          <w:tab w:val="left" w:pos="509"/>
        </w:tabs>
        <w:spacing w:before="0" w:after="0" w:line="249" w:lineRule="auto"/>
        <w:ind w:left="508" w:right="246" w:hanging="321"/>
        <w:jc w:val="left"/>
        <w:rPr>
          <w:sz w:val="16"/>
        </w:rPr>
      </w:pPr>
      <w:r>
        <w:rPr>
          <w:color w:val="231F20"/>
          <w:w w:val="95"/>
          <w:sz w:val="16"/>
        </w:rPr>
        <w:t>Above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rates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1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11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Private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Room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category.</w:t>
      </w:r>
      <w:r>
        <w:rPr>
          <w:color w:val="231F20"/>
          <w:spacing w:val="-23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These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operation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charges.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Operation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charges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means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fees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surgeon(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above),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 xml:space="preserve">Asst. </w:t>
      </w:r>
      <w:r>
        <w:rPr>
          <w:color w:val="231F20"/>
          <w:sz w:val="16"/>
        </w:rPr>
        <w:t>Sureon,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Anaesthesia,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pacing w:val="-4"/>
          <w:sz w:val="16"/>
        </w:rPr>
        <w:t>O.T.,</w:t>
      </w:r>
      <w:r>
        <w:rPr>
          <w:color w:val="231F20"/>
          <w:spacing w:val="-16"/>
          <w:sz w:val="16"/>
        </w:rPr>
        <w:t xml:space="preserve"> </w:t>
      </w:r>
      <w:r>
        <w:rPr>
          <w:color w:val="231F20"/>
          <w:sz w:val="16"/>
        </w:rPr>
        <w:t>Gas,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Equipment,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etc.</w:t>
      </w:r>
    </w:p>
    <w:p>
      <w:pPr>
        <w:pStyle w:val="11"/>
        <w:numPr>
          <w:ilvl w:val="0"/>
          <w:numId w:val="12"/>
        </w:numPr>
        <w:tabs>
          <w:tab w:val="left" w:pos="508"/>
          <w:tab w:val="left" w:pos="509"/>
        </w:tabs>
        <w:spacing w:before="0" w:after="0" w:line="158" w:lineRule="exact"/>
        <w:ind w:left="508" w:right="0" w:hanging="322"/>
        <w:jc w:val="left"/>
        <w:rPr>
          <w:sz w:val="16"/>
        </w:rPr>
      </w:pPr>
      <w:r>
        <w:rPr>
          <w:color w:val="231F20"/>
          <w:sz w:val="16"/>
        </w:rPr>
        <w:t>Above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rates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are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Surgeon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fees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for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said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operation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.I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same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disease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complicated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form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,than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Surgeon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fees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creased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as</w:t>
      </w:r>
      <w:r>
        <w:rPr>
          <w:color w:val="231F20"/>
          <w:spacing w:val="-29"/>
          <w:sz w:val="16"/>
        </w:rPr>
        <w:t xml:space="preserve"> </w:t>
      </w:r>
      <w:r>
        <w:rPr>
          <w:color w:val="231F20"/>
          <w:sz w:val="16"/>
        </w:rPr>
        <w:t>per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Surgeon's</w:t>
      </w:r>
    </w:p>
    <w:p>
      <w:pPr>
        <w:spacing w:before="0" w:line="223" w:lineRule="auto"/>
        <w:ind w:left="508" w:right="0" w:firstLine="0"/>
        <w:jc w:val="left"/>
        <w:rPr>
          <w:sz w:val="16"/>
        </w:rPr>
      </w:pPr>
      <w:r>
        <w:rPr>
          <w:color w:val="231F20"/>
          <w:w w:val="95"/>
          <w:sz w:val="16"/>
        </w:rPr>
        <w:t>decision.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Means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Lap.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Appendicectomy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impleappendic</w:t>
      </w:r>
      <w:r>
        <w:rPr>
          <w:color w:val="231F20"/>
          <w:spacing w:val="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above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rates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but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be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same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Lap.Appendicectomy</w:t>
      </w:r>
      <w:r>
        <w:rPr>
          <w:color w:val="231F20"/>
          <w:spacing w:val="-15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 xml:space="preserve">appendicular </w:t>
      </w:r>
      <w:r>
        <w:rPr>
          <w:color w:val="231F20"/>
          <w:sz w:val="16"/>
        </w:rPr>
        <w:t>lump.</w:t>
      </w:r>
    </w:p>
    <w:p>
      <w:pPr>
        <w:spacing w:after="0" w:line="223" w:lineRule="auto"/>
        <w:jc w:val="left"/>
        <w:rPr>
          <w:sz w:val="16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34" w:name="Page 36"/>
      <w:bookmarkEnd w:id="34"/>
      <w:r>
        <w:rPr>
          <w:color w:val="231F20"/>
          <w:u w:val="single" w:color="231F20"/>
        </w:rPr>
        <w:t>OPD PROCEDURES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75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Pap smear Doctors Fee/HVS Doctor's fee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7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Gy-144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Multicut Insertion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7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Gy-145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CU-T.Removal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7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HSG Doctors Fee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7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Gy-147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EB by EBCurete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7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Gy-148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Colposcopy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Gy-149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Cx Biopsy Punch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Hydrotubation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Gy-151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IUI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Gy-152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Vaginal Douching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Cannula Charges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Gy-154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I/V Injection Charges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Gy-155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Catheterization Charges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Bladder training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CTG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800/-perday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Gy-158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Stitch Removal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Gy-159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Gynae miscellaneous procedures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Gy-160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Gy-161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 of Wound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Gy-162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HPV-DNA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3"/>
        <w:rPr>
          <w:b/>
          <w:sz w:val="35"/>
        </w:rPr>
      </w:pPr>
    </w:p>
    <w:p>
      <w:pPr>
        <w:pStyle w:val="6"/>
        <w:tabs>
          <w:tab w:val="left" w:pos="1180"/>
        </w:tabs>
        <w:ind w:left="250"/>
      </w:pPr>
      <w:r>
        <w:rPr>
          <w:color w:val="231F20"/>
        </w:rPr>
        <w:t>Note:</w:t>
      </w:r>
      <w:r>
        <w:rPr>
          <w:color w:val="231F20"/>
        </w:rPr>
        <w:tab/>
      </w:r>
      <w:r>
        <w:rPr>
          <w:color w:val="231F20"/>
        </w:rPr>
        <w:t>Hospital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charge=40%</w:t>
      </w:r>
    </w:p>
    <w:p>
      <w:pPr>
        <w:spacing w:after="0"/>
        <w:sectPr>
          <w:pgSz w:w="11910" w:h="16840"/>
          <w:pgMar w:top="780" w:right="680" w:bottom="116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35" w:name="_TOC_250015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35"/>
      <w:r>
        <w:rPr>
          <w:color w:val="231F20"/>
          <w:u w:val="single" w:color="231F20"/>
        </w:rPr>
        <w:t>UROLOGY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58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Cystectomy Partial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Cystectomy Radical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Cystectomy Total/ Bladder Diverticulectomy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Cystolithotomy Suprapubic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Cystoscopy Diagnostic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Cystoscopy with Bladder Biopsy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Cystoscopy with Retrograde Catherterisation U/L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Cystostomy Trocar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Dilation Stricture Urethra under G.A.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Uro-11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Dilation Stricture Urethra without Anaesthesia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Double J Stent Unilateral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Bladder Neck resection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Uro-14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Bladder Neck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removal Bladder Stone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removal Ureteric Stone (URS+Stone Removal)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Tefloninjection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Uro-18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Extended Pyelolithotomy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Ileo Caeco Cystoplasty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Implantation Ureter Unilateral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Uro-21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Implantation UretersBilateral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Meatoplasty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Meatotomy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Uro-24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Neo-Bladder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Nephrectomy Partial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Nephrectomy Radical/Trauma Nephrectomy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Nephrectomy Simple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Uro-28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Nephrolithitomy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Nephrolithitomy Percutaneus(PCNL)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Nephrostomy Open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Uro-31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Nephrostomy Percutaneus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Palmo's Unilateral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Palmo's Bilateral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Perinephric abscess drainage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Uro-35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Pyeloplasty Anderson Hynes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Uro-40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Rupture Bladder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Uro-41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Scrototomy Exploratory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Uro-42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Stent Removal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Uro-43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Testicular Biopsy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right="4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2700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bookmarkStart w:id="36" w:name="Page 38"/>
            <w:bookmarkEnd w:id="36"/>
            <w:r>
              <w:rPr>
                <w:color w:val="231F20"/>
                <w:sz w:val="20"/>
              </w:rPr>
              <w:t>Uro-44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Trans Uretheral Resection Bladder Tumour (TURBT)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22000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Uro-45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Trans Uretheral Resection of Prostate (TURP)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Uro-46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Uretero lithotomy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Uro-47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Ureterolysis for RPF Bilateral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Uro-48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Ureterolysis for RPF Unilateral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81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Uro-49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Uretheral Fistulaclosure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left="481"/>
              <w:rPr>
                <w:sz w:val="20"/>
              </w:rPr>
            </w:pPr>
            <w:r>
              <w:rPr>
                <w:color w:val="231F20"/>
                <w:sz w:val="20"/>
              </w:rPr>
              <w:t>6400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Uro-50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Urethroplasy- Single Stage Procedure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8600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Uro-51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Urethroplasty– FirstStage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5350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Uro-52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 plasty- second stage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6400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Uro–53</w:t>
            </w:r>
          </w:p>
        </w:tc>
        <w:tc>
          <w:tcPr>
            <w:tcW w:w="7270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Urethroplasty – Rail Road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8560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Uro –54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Urethroplasty Perineal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5350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Uro -55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Urethrotomy Optical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Uro -56</w:t>
            </w:r>
          </w:p>
        </w:tc>
        <w:tc>
          <w:tcPr>
            <w:tcW w:w="7270" w:type="dxa"/>
          </w:tcPr>
          <w:p>
            <w:pPr>
              <w:pStyle w:val="12"/>
              <w:spacing w:before="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Vesico Vaginal Fistula</w:t>
            </w:r>
          </w:p>
        </w:tc>
        <w:tc>
          <w:tcPr>
            <w:tcW w:w="1968" w:type="dxa"/>
          </w:tcPr>
          <w:p>
            <w:pPr>
              <w:pStyle w:val="12"/>
              <w:spacing w:before="5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12300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Uro -57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Urethroscopy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80"/>
              <w:rPr>
                <w:sz w:val="20"/>
              </w:rPr>
            </w:pPr>
            <w:r>
              <w:rPr>
                <w:color w:val="231F20"/>
                <w:sz w:val="20"/>
              </w:rPr>
              <w:t>3210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Uro- 58</w:t>
            </w:r>
          </w:p>
        </w:tc>
        <w:tc>
          <w:tcPr>
            <w:tcW w:w="7270" w:type="dxa"/>
          </w:tcPr>
          <w:p>
            <w:pPr>
              <w:pStyle w:val="12"/>
              <w:spacing w:before="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Internal Lithotripsy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ind w:left="429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</w:rPr>
      </w:pPr>
    </w:p>
    <w:p>
      <w:pPr>
        <w:pStyle w:val="6"/>
        <w:rPr>
          <w:b/>
        </w:rPr>
      </w:pPr>
    </w:p>
    <w:p>
      <w:pPr>
        <w:pStyle w:val="6"/>
        <w:spacing w:before="4"/>
        <w:rPr>
          <w:b/>
          <w:sz w:val="22"/>
        </w:rPr>
      </w:pPr>
    </w:p>
    <w:p>
      <w:pPr>
        <w:pStyle w:val="6"/>
        <w:ind w:left="188"/>
      </w:pPr>
      <w:r>
        <w:rPr>
          <w:color w:val="231F20"/>
        </w:rPr>
        <w:t>Note:-</w:t>
      </w:r>
    </w:p>
    <w:p>
      <w:pPr>
        <w:pStyle w:val="11"/>
        <w:numPr>
          <w:ilvl w:val="0"/>
          <w:numId w:val="13"/>
        </w:numPr>
        <w:tabs>
          <w:tab w:val="left" w:pos="859"/>
        </w:tabs>
        <w:spacing w:before="8" w:after="0" w:line="249" w:lineRule="auto"/>
        <w:ind w:left="858" w:right="246" w:hanging="670"/>
        <w:jc w:val="both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</w:t>
      </w:r>
      <w:r>
        <w:rPr>
          <w:color w:val="231F20"/>
          <w:spacing w:val="-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These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means </w:t>
      </w:r>
      <w:r>
        <w:rPr>
          <w:color w:val="231F20"/>
          <w:sz w:val="20"/>
        </w:rPr>
        <w:t>fees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above),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Asst.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Sureon,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pacing w:val="-4"/>
          <w:sz w:val="20"/>
        </w:rPr>
        <w:t>O.T.,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Gas,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42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13"/>
        </w:numPr>
        <w:tabs>
          <w:tab w:val="left" w:pos="858"/>
        </w:tabs>
        <w:spacing w:before="0" w:after="0" w:line="249" w:lineRule="auto"/>
        <w:ind w:left="857" w:right="246" w:hanging="670"/>
        <w:jc w:val="both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said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operation.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disease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complicated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form,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 increased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decision.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Appendicectomy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will </w:t>
      </w:r>
      <w:r>
        <w:rPr>
          <w:color w:val="231F20"/>
          <w:sz w:val="20"/>
        </w:rPr>
        <w:t>be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appendicularl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ump.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top="840" w:right="680" w:bottom="116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37" w:name="_TOC_250014"/>
      <w:bookmarkEnd w:id="37"/>
      <w:r>
        <w:rPr>
          <w:color w:val="231F20"/>
          <w:u w:val="single" w:color="231F20"/>
        </w:rPr>
        <w:t>DEPARTMENT OF PLASTIC SURGERY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Abdominoplasty Mini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Abdominoplasty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Abdominoplasty with SAL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Breast Augmentation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Breast Reduction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Cartilage Graftto Nose/EarBone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Cleft Lipbilateral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Cleft Liponeside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Cleft Palage Fistula/ Lipre vision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Cleft Plalate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Contracture Finger/Toemultiple release with SSG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Contracture same as above with FTSG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Contracture one Finger/Toe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Correction deviated Nose/Cosmetic Rhinoplasty (HUMP)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Dermabrasion large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Dermabrasion localized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Dermo fat Grafts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Burns small (in O.T.)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Burns small under GA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Burns medium/wound large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Burns large under GA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 with small Amnion/Collagen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Burn with medium Anmion Collagen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Burm with large Amnion/Collagen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Ear Deformity repair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Ear Lobule repair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Ear reconstruction first stage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Ear reconstruction second stage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Ectopic Bladder total reconstruction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Elephantiasis Scrotum Large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Elephantiasis Small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Erich Arch Bar Fixation for Facial fracture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Erich Arch Bar removal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Epispa diasis Genitalia reconstruction/ Penile reconstruction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PLS -35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Escharectomy/ Escharotomy/ Debridement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Small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Medium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c) Large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16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bookmarkStart w:id="38" w:name="Page 40"/>
            <w:bookmarkEnd w:id="38"/>
            <w:r>
              <w:rPr>
                <w:color w:val="231F20"/>
                <w:sz w:val="20"/>
              </w:rPr>
              <w:t>PLS -36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Excision of Lesion/Nevus small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-37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Excision of Lesion/Nevus medium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-38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Excision of Lesion/Nevus large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0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-39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Eye Lid reconstruction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0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Eye Lid wedge resection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-41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Entropion /Ectopion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Eye bags Blephroplasty, TwoLids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Eye bags Blephroplasty, Four Lids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Eyebrow/Eyelid Graft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Face Lift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-46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Face lift with SMAS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-47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Flaps (Local Ratation, Trasposition,V,U,Z,Plasty,Tube)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-48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Facial Paralysis(without microsurgery)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-49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Flaps, MUS/Hyocut /Fasciocut/ Skin- Large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-50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Flaps, MUS/Hyocut/ Fasciocut/Skin- Small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-51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Flaps,Random/Axial/TubeDelay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-52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Fracture Maxillar/Mandibl-e open reduction &amp; AO Planting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-53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Fracture Maxillar /Mandibl-e closed reduction &amp; IMF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-54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Fracture Maxillar/ Mandibl-e open reduction &amp; IMF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-55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Fracture Maxillar reduction cranial suspension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-56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Fracture Nasal Closed/with wound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-57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Free Flap Trasplants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-58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Hand surgery Extra Digits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-59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Hand Surgery: A. O. Fixation of Bones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-60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Hand Surgery: Major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-61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Hand Surgery: Syndactyle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-62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Hand Surgery: Tendon/Nerve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-63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Hypospadias Urethral reconstruction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-64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Hypospadias / Chordeecorrection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-65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Interface Implants, Jalar / Maxilla / Chin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-66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Liposuction Large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-67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Liposuction Localized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-68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Malar complex fracture reduction f ixation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-69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Malar complex fracture with Blow Out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-70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Malunited Jaw fracture correction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-71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Manoplasty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-72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Maxilla/Mandible Benign Tumore xcision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-73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Melano cyste Grafting Multiple/Large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-74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Melanocyte Grafting Small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-75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Microneural Repairwith Nerve Graft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bookmarkStart w:id="39" w:name="Page 41"/>
            <w:bookmarkEnd w:id="39"/>
            <w:r>
              <w:rPr>
                <w:color w:val="231F20"/>
                <w:sz w:val="20"/>
              </w:rPr>
              <w:t>PLS -76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Micro neural Repair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0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-77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Micro vascular Repair Artery/Vein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-78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Nasal Tip Correction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-79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Nose Reconstruction First Stage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Nose Reconstruction Second Stage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-81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Orbit Reconstruction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Pharyngoplasty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Primary Excision and Grafting- Small wound/Burns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Primary Excision and Grafting- medium wound/Burns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Primary Excision and Grafting- large wound/Burns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-86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Ptosis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-87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Recanalisation of Vas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-88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Replantation Toes/Fingers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-89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Scars Face Large/Complicated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-90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Scars Face Simple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PLS-91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Skin Grafting Harvesting Homograft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-92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Skin Grafting–small wounds/Burns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-93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Skin Grafting–medium wounds/Burns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 -94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Skin Grafting-large wounds/Burns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-95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T.M. Joint Ankylosis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-96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Tissue Expander Large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-97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Tissue Expander Placement Small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-98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Urethroplasty One Stage Procedure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 -99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Urethroplasty First +Stage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PLS-100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Urethroplasty Secondstage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PLS-101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Vagninoplasty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PLS-102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Venous Graft for Artery/Vein (Single Procedure)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PLS-103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Wolf's Graft Large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PLS-104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Wolf's Graft Small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PLS-105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Wound Face Large/Multiple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PLS-106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Wound Small Face/Finger Repair with Skin Graft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PLS-107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Wound Small Face/Finger Repair without skin Graft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PLS-108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Bladder Extrophy - Complete correction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PLS-109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Oesophageal Atresia- Complete correction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PLS-110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Tongue Tie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PLS-111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V.P. Shunt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PLS-112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Encephalocele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PLS-113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Meningomyelocoele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PLS-114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Branchial cyst or Fistula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PLS-115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Thyroglossal cyst or Fistula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8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bookmarkStart w:id="40" w:name="Page 42"/>
            <w:bookmarkEnd w:id="40"/>
            <w:r>
              <w:rPr>
                <w:color w:val="231F20"/>
                <w:sz w:val="20"/>
              </w:rPr>
              <w:t>PLS-116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Tracheo-eosophageal Fistula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638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PLS-117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Endoscopic Face lift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638"/>
              <w:rPr>
                <w:sz w:val="20"/>
              </w:rPr>
            </w:pPr>
            <w:r>
              <w:rPr>
                <w:color w:val="231F20"/>
                <w:sz w:val="20"/>
              </w:rPr>
              <w:t>40000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PLS-118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Fillers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16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 per Syringe +</w:t>
            </w:r>
          </w:p>
          <w:p>
            <w:pPr>
              <w:pStyle w:val="12"/>
              <w:spacing w:before="128"/>
              <w:ind w:right="16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cost of filler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PLS-119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Botox Injection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310"/>
              <w:rPr>
                <w:sz w:val="20"/>
              </w:rPr>
            </w:pPr>
            <w:r>
              <w:rPr>
                <w:color w:val="231F20"/>
                <w:sz w:val="20"/>
              </w:rPr>
              <w:t>100 per unit +</w:t>
            </w:r>
          </w:p>
          <w:p>
            <w:pPr>
              <w:pStyle w:val="12"/>
              <w:spacing w:before="128"/>
              <w:ind w:left="228"/>
              <w:rPr>
                <w:sz w:val="20"/>
              </w:rPr>
            </w:pPr>
            <w:r>
              <w:rPr>
                <w:color w:val="231F20"/>
                <w:sz w:val="20"/>
              </w:rPr>
              <w:t>cost of Injection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PLS-120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Neck Lift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637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PLS-121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Fat Grafting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9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a) Small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637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b) Medium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637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c) Large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637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</w:rPr>
      </w:pPr>
    </w:p>
    <w:p>
      <w:pPr>
        <w:pStyle w:val="6"/>
        <w:rPr>
          <w:b/>
        </w:rPr>
      </w:pPr>
    </w:p>
    <w:p>
      <w:pPr>
        <w:pStyle w:val="6"/>
        <w:spacing w:before="11"/>
        <w:rPr>
          <w:b/>
          <w:sz w:val="16"/>
        </w:rPr>
      </w:pPr>
    </w:p>
    <w:p>
      <w:pPr>
        <w:pStyle w:val="6"/>
        <w:spacing w:before="102"/>
        <w:ind w:left="188"/>
      </w:pPr>
      <w:r>
        <w:rPr>
          <w:color w:val="231F20"/>
        </w:rPr>
        <w:t>Note:</w:t>
      </w:r>
    </w:p>
    <w:p>
      <w:pPr>
        <w:pStyle w:val="11"/>
        <w:numPr>
          <w:ilvl w:val="0"/>
          <w:numId w:val="14"/>
        </w:numPr>
        <w:tabs>
          <w:tab w:val="left" w:pos="678"/>
          <w:tab w:val="left" w:pos="679"/>
        </w:tabs>
        <w:spacing w:before="9" w:after="0" w:line="249" w:lineRule="auto"/>
        <w:ind w:left="678" w:right="1000" w:hanging="491"/>
        <w:jc w:val="left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</w:t>
      </w:r>
      <w:r>
        <w:rPr>
          <w:color w:val="231F20"/>
          <w:spacing w:val="-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These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charges </w:t>
      </w:r>
      <w:r>
        <w:rPr>
          <w:color w:val="231F20"/>
          <w:sz w:val="20"/>
        </w:rPr>
        <w:t>means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above),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z w:val="20"/>
        </w:rPr>
        <w:t>Asst.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30"/>
          <w:sz w:val="20"/>
        </w:rPr>
        <w:t xml:space="preserve"> </w:t>
      </w:r>
      <w:r>
        <w:rPr>
          <w:color w:val="231F20"/>
          <w:spacing w:val="-3"/>
          <w:sz w:val="20"/>
        </w:rPr>
        <w:t>O.T.,Gas,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Equipment,etc.</w:t>
      </w:r>
    </w:p>
    <w:p>
      <w:pPr>
        <w:pStyle w:val="11"/>
        <w:numPr>
          <w:ilvl w:val="0"/>
          <w:numId w:val="14"/>
        </w:numPr>
        <w:tabs>
          <w:tab w:val="left" w:pos="679"/>
        </w:tabs>
        <w:spacing w:before="0" w:after="0" w:line="249" w:lineRule="auto"/>
        <w:ind w:left="678" w:right="745" w:hanging="491"/>
        <w:jc w:val="both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said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.If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disease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complicated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form,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 xml:space="preserve">fees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decision.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Lap.Appendicectomy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appendicitis's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 xml:space="preserve">above </w:t>
      </w:r>
      <w:r>
        <w:rPr>
          <w:color w:val="231F20"/>
          <w:sz w:val="20"/>
        </w:rPr>
        <w:t>rates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but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Lap.Appendicectomy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top="840" w:right="680" w:bottom="1080" w:left="740" w:header="0" w:footer="880" w:gutter="0"/>
          <w:cols w:space="720" w:num="1"/>
        </w:sectPr>
      </w:pPr>
    </w:p>
    <w:p>
      <w:pPr>
        <w:pStyle w:val="2"/>
        <w:rPr>
          <w:u w:val="none"/>
        </w:rPr>
      </w:pPr>
      <w:bookmarkStart w:id="41" w:name="_TOC_250013"/>
      <w:bookmarkEnd w:id="41"/>
      <w:r>
        <w:rPr>
          <w:color w:val="231F20"/>
          <w:u w:val="single" w:color="231F20"/>
        </w:rPr>
        <w:t>DEPARTMENT OF NEURO SURGERY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Anterior Cervical Discectomy with Bone Graft/Plating*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Anterior Cervical Discectomy without Bone Graft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Atlanto Axial Fusion Grafting/Plating*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Brachial Plexus Exploration &amp; Micro suturing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Compound depressed fracture Skull, Debridement &amp; Dural Repair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Posterior Fossa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Craniectomy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Cranioplasty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Borr Hole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Haematoma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Vascular Malformation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Trephine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Free Flap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Craniotomy Tumours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C.S.F Rhinorrhoea Operation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Duraplasty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Encephalocele Anterior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Encephalocele Posterior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Laminectomy 3 or More Levels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Laminectomy Cervical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Laminectomy Disc One Level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Laminectomy Disc. Two level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Laminectomy Tumour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Median Nerve Decompression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Meningo Encephalocele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Meningo myelocele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Peripheral Neurectomy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Fusion Fixation Bone Grafting/wiring/Plating*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Venticular Puncture First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Ventricular Puncture Subsequent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Ventriculo Peritoneal Shunt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Wounds Scalp Large-Debridement ,Suturing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pacing w:val="-7"/>
                <w:w w:val="99"/>
                <w:sz w:val="20"/>
              </w:rPr>
              <w:t>W</w:t>
            </w:r>
            <w:r>
              <w:rPr>
                <w:color w:val="231F20"/>
                <w:w w:val="100"/>
                <w:sz w:val="20"/>
              </w:rPr>
              <w:t>ounds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pacing w:val="1"/>
                <w:w w:val="102"/>
                <w:sz w:val="20"/>
              </w:rPr>
              <w:t>S</w:t>
            </w:r>
            <w:r>
              <w:rPr>
                <w:color w:val="231F20"/>
                <w:w w:val="92"/>
                <w:sz w:val="20"/>
              </w:rPr>
              <w:t>calp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pacing w:val="2"/>
                <w:w w:val="113"/>
                <w:sz w:val="20"/>
              </w:rPr>
              <w:t>M</w:t>
            </w:r>
            <w:r>
              <w:rPr>
                <w:color w:val="231F20"/>
                <w:w w:val="94"/>
                <w:sz w:val="20"/>
              </w:rPr>
              <w:t>ino</w:t>
            </w:r>
            <w:r>
              <w:rPr>
                <w:color w:val="231F20"/>
                <w:spacing w:val="1"/>
                <w:w w:val="94"/>
                <w:sz w:val="20"/>
              </w:rPr>
              <w:t>r</w:t>
            </w:r>
            <w:r>
              <w:rPr>
                <w:color w:val="231F20"/>
                <w:w w:val="56"/>
                <w:sz w:val="20"/>
              </w:rPr>
              <w:t>: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3"/>
                <w:sz w:val="20"/>
              </w:rPr>
              <w:t>Debridement,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7"/>
                <w:sz w:val="20"/>
              </w:rPr>
              <w:t>Suturing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Craniotomy &amp; Excision of Lob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Postero Liberal Spinal Decompression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NS-36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Eternal Ventricular Darin Placement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</w:t>
            </w:r>
          </w:p>
        </w:tc>
      </w:tr>
    </w:tbl>
    <w:p>
      <w:pPr>
        <w:pStyle w:val="3"/>
      </w:pPr>
      <w:r>
        <w:rPr>
          <w:color w:val="231F20"/>
        </w:rPr>
        <w:t>COST OF IMPLANT WILL BE EXTRA*</w:t>
      </w:r>
    </w:p>
    <w:p>
      <w:pPr>
        <w:spacing w:before="13" w:line="249" w:lineRule="auto"/>
        <w:ind w:left="250" w:right="0" w:firstLine="0"/>
        <w:jc w:val="left"/>
        <w:rPr>
          <w:sz w:val="16"/>
        </w:rPr>
      </w:pPr>
      <w:r>
        <w:rPr>
          <w:b/>
          <w:color w:val="231F20"/>
          <w:w w:val="95"/>
          <w:sz w:val="16"/>
        </w:rPr>
        <w:t>Note:</w:t>
      </w:r>
      <w:r>
        <w:rPr>
          <w:b/>
          <w:color w:val="231F20"/>
          <w:spacing w:val="-19"/>
          <w:w w:val="95"/>
          <w:sz w:val="16"/>
        </w:rPr>
        <w:t xml:space="preserve"> </w:t>
      </w:r>
      <w:r>
        <w:rPr>
          <w:b/>
          <w:color w:val="231F20"/>
          <w:w w:val="95"/>
          <w:sz w:val="16"/>
        </w:rPr>
        <w:t>1.</w:t>
      </w:r>
      <w:r>
        <w:rPr>
          <w:b/>
          <w:color w:val="231F20"/>
          <w:spacing w:val="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Above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rates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Private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Room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category.</w:t>
      </w:r>
      <w:r>
        <w:rPr>
          <w:color w:val="231F20"/>
          <w:spacing w:val="-23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These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operation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charges.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Operation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charges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means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fees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(as</w:t>
      </w:r>
      <w:r>
        <w:rPr>
          <w:color w:val="231F20"/>
          <w:spacing w:val="-18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 xml:space="preserve">above), </w:t>
      </w:r>
      <w:r>
        <w:rPr>
          <w:color w:val="231F20"/>
          <w:sz w:val="16"/>
        </w:rPr>
        <w:t>Asst.Surgeon,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Anaesthesia,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pacing w:val="-4"/>
          <w:sz w:val="16"/>
        </w:rPr>
        <w:t>O.T.,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Gas,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Equipment,</w:t>
      </w:r>
      <w:r>
        <w:rPr>
          <w:color w:val="231F20"/>
          <w:spacing w:val="-17"/>
          <w:sz w:val="16"/>
        </w:rPr>
        <w:t xml:space="preserve"> </w:t>
      </w:r>
      <w:r>
        <w:rPr>
          <w:color w:val="231F20"/>
          <w:sz w:val="16"/>
        </w:rPr>
        <w:t>etc.</w:t>
      </w:r>
    </w:p>
    <w:p>
      <w:pPr>
        <w:spacing w:before="4" w:line="249" w:lineRule="auto"/>
        <w:ind w:left="249" w:right="0" w:firstLine="0"/>
        <w:jc w:val="left"/>
        <w:rPr>
          <w:sz w:val="16"/>
        </w:rPr>
      </w:pPr>
      <w:r>
        <w:rPr>
          <w:b/>
          <w:color w:val="231F20"/>
          <w:w w:val="95"/>
          <w:sz w:val="16"/>
        </w:rPr>
        <w:t>2</w:t>
      </w:r>
      <w:r>
        <w:rPr>
          <w:b/>
          <w:color w:val="231F20"/>
          <w:spacing w:val="-18"/>
          <w:w w:val="95"/>
          <w:sz w:val="16"/>
        </w:rPr>
        <w:t xml:space="preserve"> </w:t>
      </w:r>
      <w:r>
        <w:rPr>
          <w:b/>
          <w:color w:val="231F20"/>
          <w:w w:val="95"/>
          <w:sz w:val="16"/>
        </w:rPr>
        <w:t>.</w:t>
      </w:r>
      <w:r>
        <w:rPr>
          <w:b/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Above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rates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fees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said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operation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.If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same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disease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complicated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form,than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Surgeon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fees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be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increased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-17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per</w:t>
      </w:r>
      <w:r>
        <w:rPr>
          <w:color w:val="231F20"/>
          <w:spacing w:val="-16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 xml:space="preserve">Surgeon's </w:t>
      </w:r>
      <w:r>
        <w:rPr>
          <w:color w:val="231F20"/>
          <w:sz w:val="16"/>
        </w:rPr>
        <w:t>decision.</w:t>
      </w:r>
      <w:r>
        <w:rPr>
          <w:color w:val="231F20"/>
          <w:spacing w:val="-21"/>
          <w:sz w:val="16"/>
        </w:rPr>
        <w:t xml:space="preserve"> </w:t>
      </w:r>
      <w:r>
        <w:rPr>
          <w:color w:val="231F20"/>
          <w:sz w:val="16"/>
        </w:rPr>
        <w:t>It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means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that</w:t>
      </w:r>
      <w:r>
        <w:rPr>
          <w:color w:val="231F20"/>
          <w:spacing w:val="-21"/>
          <w:sz w:val="16"/>
        </w:rPr>
        <w:t xml:space="preserve"> </w:t>
      </w:r>
      <w:r>
        <w:rPr>
          <w:color w:val="231F20"/>
          <w:sz w:val="16"/>
        </w:rPr>
        <w:t>Lap.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Appendicectomy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simple</w:t>
      </w:r>
      <w:r>
        <w:rPr>
          <w:color w:val="231F20"/>
          <w:spacing w:val="-21"/>
          <w:sz w:val="16"/>
        </w:rPr>
        <w:t xml:space="preserve"> </w:t>
      </w:r>
      <w:r>
        <w:rPr>
          <w:color w:val="231F20"/>
          <w:sz w:val="16"/>
        </w:rPr>
        <w:t>appendicitisis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above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rates</w:t>
      </w:r>
      <w:r>
        <w:rPr>
          <w:color w:val="231F20"/>
          <w:spacing w:val="-21"/>
          <w:sz w:val="16"/>
        </w:rPr>
        <w:t xml:space="preserve"> </w:t>
      </w:r>
      <w:r>
        <w:rPr>
          <w:color w:val="231F20"/>
          <w:sz w:val="16"/>
        </w:rPr>
        <w:t>but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no</w:t>
      </w:r>
      <w:r>
        <w:rPr>
          <w:color w:val="231F20"/>
          <w:spacing w:val="-21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same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0"/>
          <w:sz w:val="16"/>
        </w:rPr>
        <w:t xml:space="preserve"> </w:t>
      </w:r>
      <w:r>
        <w:rPr>
          <w:color w:val="231F20"/>
          <w:sz w:val="16"/>
        </w:rPr>
        <w:t>Lap.</w:t>
      </w:r>
    </w:p>
    <w:p>
      <w:pPr>
        <w:tabs>
          <w:tab w:val="right" w:pos="5385"/>
        </w:tabs>
        <w:spacing w:before="0" w:line="213" w:lineRule="exact"/>
        <w:ind w:left="283" w:right="0" w:firstLine="0"/>
        <w:jc w:val="left"/>
        <w:rPr>
          <w:sz w:val="20"/>
        </w:rPr>
      </w:pPr>
      <w:r>
        <w:rPr>
          <w:color w:val="231F20"/>
          <w:sz w:val="16"/>
        </w:rPr>
        <w:t>Appendicectomy in</w:t>
      </w:r>
      <w:r>
        <w:rPr>
          <w:color w:val="231F20"/>
          <w:spacing w:val="-34"/>
          <w:sz w:val="16"/>
        </w:rPr>
        <w:t xml:space="preserve"> </w:t>
      </w:r>
      <w:r>
        <w:rPr>
          <w:color w:val="231F20"/>
          <w:sz w:val="16"/>
        </w:rPr>
        <w:t>appendicular</w:t>
      </w:r>
      <w:r>
        <w:rPr>
          <w:color w:val="231F20"/>
          <w:spacing w:val="15"/>
          <w:sz w:val="16"/>
        </w:rPr>
        <w:t xml:space="preserve"> </w:t>
      </w:r>
      <w:r>
        <w:rPr>
          <w:color w:val="231F20"/>
          <w:sz w:val="16"/>
        </w:rPr>
        <w:t>lump.</w:t>
      </w:r>
      <w:r>
        <w:rPr>
          <w:color w:val="231F20"/>
          <w:sz w:val="16"/>
        </w:rPr>
        <w:tab/>
      </w:r>
      <w:r>
        <w:rPr>
          <w:color w:val="231F20"/>
          <w:position w:val="-1"/>
          <w:sz w:val="20"/>
        </w:rPr>
        <w:t>42</w:t>
      </w:r>
    </w:p>
    <w:p>
      <w:pPr>
        <w:spacing w:after="0" w:line="213" w:lineRule="exact"/>
        <w:jc w:val="left"/>
        <w:rPr>
          <w:sz w:val="20"/>
        </w:rPr>
        <w:sectPr>
          <w:footerReference r:id="rId7" w:type="default"/>
          <w:pgSz w:w="11910" w:h="16840"/>
          <w:pgMar w:top="780" w:right="680" w:bottom="280" w:left="740" w:header="0" w:footer="0" w:gutter="0"/>
          <w:cols w:space="720" w:num="1"/>
        </w:sectPr>
      </w:pPr>
    </w:p>
    <w:p>
      <w:pPr>
        <w:pStyle w:val="2"/>
        <w:rPr>
          <w:u w:val="none"/>
        </w:rPr>
      </w:pPr>
      <w:bookmarkStart w:id="42" w:name="_TOC_250012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42"/>
      <w:r>
        <w:rPr>
          <w:color w:val="231F20"/>
          <w:u w:val="single" w:color="231F20"/>
        </w:rPr>
        <w:t>ORTHOPAEDICS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Abcess cold Lumber/ 3Cervical drainage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Abcess Paravertebral Drainage/Limb abscess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Psoas drainage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Amputation digit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Amputation foot/hand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Amputation leg/forearm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Amputation thigh/arm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Anterior Spinal surgery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Anterio lateral decompression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Arthotomy Hip/Knee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Arhrodesis MT/IP joints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Arthrodesis shoulder/knee/ankle/triple/elbow/wrist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Arthroscopy surgery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Arthroscopy Diagnostic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of Cold abscess in spinal tuberclusis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from Joints Large (Shoulder, HIP, Knee)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Medium (Elbow,wrist,Ankle &amp; Small)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Orth-17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Bachelors/Spice Green Arthrodesis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bone needle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bone open long bones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Orth-20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bone short bones (open)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Synovial / Hip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Bone grafting long bone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Orth-23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Bone grafting osteopperiosteal flap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Bone grafting small bone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Calcanealosteotomy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Ch. Osteomyelitis Saucerization, Sequestrectomy Humerus / Tibia &amp;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Acute Osteomyelitis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Orth-27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Ch. Osteomyelitis surgery Radius / Ulna / Fibula / Clavicle &amp;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Acute Osteomyelitis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Orth-28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Ch.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Osteomyelitis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wrist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Ankle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Arthrotomy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Hip,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Knee,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shoulder,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etc.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Orth-29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 # Clavicle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Orth-30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 dislocation Elbow/Sholder/Spine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 dislocation Wrist/Fingers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Orth-32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 Fore Arm/Leg/Thigh/Spine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Orth-33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Wrist/Hand/Ankle/Footbone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Orth-34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Club foot tendon surgery andnerve &amp; soft tissue release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Orth-35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Corrective osteotomy long bones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</w:t>
            </w:r>
          </w:p>
        </w:tc>
      </w:tr>
    </w:tbl>
    <w:p>
      <w:pPr>
        <w:spacing w:after="0"/>
        <w:jc w:val="center"/>
        <w:rPr>
          <w:sz w:val="20"/>
        </w:rPr>
        <w:sectPr>
          <w:footerReference r:id="rId8" w:type="default"/>
          <w:pgSz w:w="11910" w:h="16840"/>
          <w:pgMar w:top="780" w:right="680" w:bottom="1080" w:left="740" w:header="0" w:footer="883" w:gutter="0"/>
          <w:pgNumType w:start="43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bookmarkStart w:id="43" w:name="Page 45"/>
            <w:bookmarkEnd w:id="43"/>
            <w:r>
              <w:rPr>
                <w:color w:val="231F20"/>
                <w:sz w:val="20"/>
              </w:rPr>
              <w:t>Orth-36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Crush injury Hand/Foot large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Orth-37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Crush injury Hand/Foot medium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Orth-38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Crush injury Hand/Foot Small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Orth-39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CTEV manipulation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Orth-40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Curretage Bone Grafting of BoneTumour Femur/Tibia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Orth-41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Currective Bone Grafting of Bone Tumour Humerus/Forearm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Orth-42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Cast Removal Plaster POP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Fiberglass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Orth-42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De-Guarvain's Diseasesurgery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Orth-43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 with Primary Closurecompound # Arm/Forearm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Orth-44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 with Primary Closurecompound # Femur/Tibia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Orth-45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 with Primary Closurecompound # Hand/Foot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Orth-46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Debridement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Orth-47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Debridectomy and Secondary Closure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Orth-48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Deltoid Ligament exploration with repair &amp; other Ligaments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Orth-49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DHS with C-Arm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Orth-50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Disarticulation Forequarter/Hindquarter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Orth-51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Disarticulation Hip/Shoulder correction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Orth-52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Disarticulation knee/Elbow/wrist/Ankle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Orth-53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Epiphyseal Stimulation/Epiphyseodesis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Orth-54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Excision arthroplasty knee/Elbow/wrist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Orth-55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Excision arthoplasty small joints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Orth-56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Excision exostosis long bones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Orth-57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External fixation Hand/Feet bones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Orth-58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External fixator application Pelvis/Femur/Tibia/Forearm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Orth-59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Fasciotomy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Orth-60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Ganglion cystsurgery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Orth-61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Haematoma evacuation/Haemarthrosis Aspiration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Orth-62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Hallus Valgus/Varusoperation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Orth-63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Harringtoniunstrumentation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Orth-64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Ilizarov fixation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Orth-65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Intraticular Injection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Orth-66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Interlocking nails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Orth-67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Joint replacement small joints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Orth-68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Joint replacement total knee/elbow/shoulder/Ankle/hip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37450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Orth-69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Laminectomy &amp; Disc excision one level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Orth-70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Lengthening surgery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Orth-71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Localizer cast for Schliosis Cervical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Orth-72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Localizer cast for Scholiosis Dorsal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Orth-73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Localizer cast for Schliosis Lumber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bookmarkStart w:id="44" w:name="Page 46"/>
            <w:bookmarkEnd w:id="44"/>
            <w:r>
              <w:rPr>
                <w:color w:val="231F20"/>
                <w:sz w:val="20"/>
              </w:rPr>
              <w:t>Orth-74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Manipulation Frozen Shoulder/stiffened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Closed Reduction (Upper Limb)</w:t>
            </w:r>
          </w:p>
        </w:tc>
        <w:tc>
          <w:tcPr>
            <w:tcW w:w="1968" w:type="dxa"/>
          </w:tcPr>
          <w:p>
            <w:pPr>
              <w:pStyle w:val="12"/>
              <w:spacing w:before="2"/>
              <w:rPr>
                <w:b/>
                <w:sz w:val="34"/>
              </w:rPr>
            </w:pPr>
          </w:p>
          <w:p>
            <w:pPr>
              <w:pStyle w:val="12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Lower Limb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Orth-75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Nerve surgery/repair/transposition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Orth-76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Nerve/Tendon transfer multiple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Orth-77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Calcaneum/Talus/Scaphoid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Orth-78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Dislocation Ankle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Orth-79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Forearm Bone Single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Orth-80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Humerus CondyleMed/Laterai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Orth-81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Patella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Orth-82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Radius Head/Lower E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Orth-83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Bimalleorar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Orth-84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Malleolous Medial/Lateral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Orth-85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Internal Fixation # Olecranon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Orth-86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# Humerus/ Both Bone Forearm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Orth-87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# Pelvis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Orth-88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# Carpals/Metracarpals/Phalanges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Orth-89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reduction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Int.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Fixation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#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Fibula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Head/Ulna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Lower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Endor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Excision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Distal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end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Ulna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Orth-90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Intercondylar # umerus / Femur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Orth-91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&amp;Int. Fixation Intercondylar # Tibia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Orth-92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# Femur/Tibia/Both Bone Leg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Orth-93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Tarsals/Metatarsals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Orth-94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Int.Fixation with Bone Grafting Long Bone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Orth-95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&amp; Int. Fixation With Bone Grafting Small Bone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Orth-96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Dislocation Acromin / Sterno Clavicular Joing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Orth-97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Dislocation Ankle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Orth-98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Dislocation Inter Carpal/Inter Tarsal Joints/Mp/Ip joints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Orth-99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LCP, Buttress platingcondylerand Other special plates and nails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Orth-100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Dislocation Shoulder/Knee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Orth-101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Dislocation wrist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Orth-102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Open reduction of Hip Dislocation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Orth-103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Orthoplasty Girdle Stone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Orth-104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Osteosynthesis Pelvic &amp; Acetabular Fracture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Orth-105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Osteotromy upper Femoral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Orth-106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Polio: Leg Lengthening/Shortening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Orth-107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Polio: Scotters, Young Release &amp; Contracture Release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Orth-108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Pop &amp; Manipulation Club Foot/Conginital Dislocation Hip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Orth-109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Pop above Knee (A.K.)/Above Elbow(A.E.)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Orth-110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Pop below Knee(B.K.)below Elbow (B.e.)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06" w:right="28"/>
              <w:jc w:val="center"/>
              <w:rPr>
                <w:sz w:val="20"/>
              </w:rPr>
            </w:pPr>
            <w:bookmarkStart w:id="45" w:name="Page 47"/>
            <w:bookmarkEnd w:id="45"/>
            <w:r>
              <w:rPr>
                <w:color w:val="231F20"/>
                <w:w w:val="95"/>
                <w:sz w:val="20"/>
              </w:rPr>
              <w:t>Orth-111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Pop Jacket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Orth-111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Fiber glass cart B/K,B/E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Orth-112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A/K,A/E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Orth-113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Pop Spical Hip/Shoulder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Orth-114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Recurrent Dislocation Shoulder/Elbow/Patella Surgery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Orth-115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Release of Steno mastoid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Orth-116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Removal K.Nail/Fore Nails/Wires Etc.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Orth-117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Removal of AO Plates/External Fixator/Interlocking Nails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Orth-118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Removal of Kwire/Nail/ Screws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06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Orth-119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Replacement Prostesis Hip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Orth-120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Replacement total Finger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Orth-121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Scoliosis Spior Correction &amp; Spinal Instrumentation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Orth-122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Skeletal Traction Femur/Tibia/Calcaneum/Elbow/Wrist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Orth-123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Skin Traction below Knee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Orth-124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Soft tissue release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742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Orth-125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Fracture Fixation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744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Orth-126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Fusion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744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Orth-127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Tumour surgery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Orth-128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Synovectomy/ Menisectomy knee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Orth-129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Tendon repairs/transfers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Orth-130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Trigger Finger surgery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Orth-131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Tumours Long/Axial Bones Excision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Orth-132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Tumours small Bones Hand &amp; Feet Surgery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Orth-133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Unilateral osteotomy High Tibial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Orth-134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Osteotomy and Fixation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Orth-135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Gamma Nail &amp; PFN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Orth-136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25% will be charged extra for comminuted orsegmental fracture</w:t>
            </w:r>
          </w:p>
          <w:p>
            <w:pPr>
              <w:pStyle w:val="12"/>
              <w:spacing w:before="1" w:line="360" w:lineRule="atLeast"/>
              <w:ind w:left="118" w:right="1059"/>
              <w:rPr>
                <w:sz w:val="20"/>
              </w:rPr>
            </w:pPr>
            <w:r>
              <w:rPr>
                <w:color w:val="231F20"/>
                <w:sz w:val="20"/>
              </w:rPr>
              <w:t>Fixation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form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imalinvasive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MIS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(for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all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vent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codes)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 xml:space="preserve">and </w:t>
            </w:r>
            <w:r>
              <w:rPr>
                <w:color w:val="231F20"/>
                <w:sz w:val="20"/>
              </w:rPr>
              <w:t>Bone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cementing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Orth-137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Vertebroplasty (per body)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05" w:right="2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Orth-138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A. Dressing–Large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B. Medium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C. Small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6"/>
        <w:rPr>
          <w:b/>
          <w:sz w:val="24"/>
        </w:rPr>
      </w:pPr>
    </w:p>
    <w:p>
      <w:pPr>
        <w:pStyle w:val="6"/>
        <w:spacing w:before="103"/>
        <w:ind w:left="250"/>
      </w:pPr>
      <w:r>
        <w:rPr>
          <w:color w:val="231F20"/>
        </w:rPr>
        <w:t>Note:-</w:t>
      </w:r>
    </w:p>
    <w:p>
      <w:pPr>
        <w:pStyle w:val="11"/>
        <w:numPr>
          <w:ilvl w:val="0"/>
          <w:numId w:val="15"/>
        </w:numPr>
        <w:tabs>
          <w:tab w:val="left" w:pos="814"/>
          <w:tab w:val="left" w:pos="815"/>
        </w:tabs>
        <w:spacing w:before="128" w:after="0" w:line="249" w:lineRule="auto"/>
        <w:ind w:left="814" w:right="302" w:hanging="565"/>
        <w:jc w:val="left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category.These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means </w:t>
      </w:r>
      <w:r>
        <w:rPr>
          <w:color w:val="231F20"/>
          <w:sz w:val="20"/>
        </w:rPr>
        <w:t>fees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41"/>
          <w:sz w:val="20"/>
        </w:rPr>
        <w:t xml:space="preserve"> </w:t>
      </w:r>
      <w:r>
        <w:rPr>
          <w:color w:val="231F20"/>
          <w:sz w:val="20"/>
        </w:rPr>
        <w:t>above),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Asst.Surgeon,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Anaesthesia,O.T.,Gas,Equipment,etc.</w:t>
      </w:r>
    </w:p>
    <w:p>
      <w:pPr>
        <w:pStyle w:val="11"/>
        <w:numPr>
          <w:ilvl w:val="0"/>
          <w:numId w:val="15"/>
        </w:numPr>
        <w:tabs>
          <w:tab w:val="left" w:pos="814"/>
          <w:tab w:val="left" w:pos="815"/>
        </w:tabs>
        <w:spacing w:before="118" w:after="0" w:line="249" w:lineRule="auto"/>
        <w:ind w:left="814" w:right="194" w:hanging="565"/>
        <w:jc w:val="left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said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operation.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disease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incomplicated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form,than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 xml:space="preserve">will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Surgeon'sdecision.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Lap.Appendicectomy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 xml:space="preserve">but </w:t>
      </w:r>
      <w:r>
        <w:rPr>
          <w:color w:val="231F20"/>
          <w:sz w:val="20"/>
        </w:rPr>
        <w:t>will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no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Lap.Appendicectomy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left"/>
        <w:rPr>
          <w:sz w:val="20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46" w:name="_TOC_250011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46"/>
      <w:r>
        <w:rPr>
          <w:color w:val="231F20"/>
          <w:u w:val="single" w:color="231F20"/>
        </w:rPr>
        <w:t>ENT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Para pharyngeal External Drainage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Peritonsillar drainage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Retropharyngeal aspiration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Abscess Retropharyngeal drainage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Adenoidectomy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Adenotosillectomy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Angiofibroma excision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Antral Puncture Bilateral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Antral Punture Unilateral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Antrostomy Intranasal Bilateral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Tongue/Cheek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 Tonsil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Caidwell Luck Operation Bilateral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Caidwell Luck Operation Unilateral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Choanal Atresia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Decompression EndolymphaticSac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Decompression Facial Nerve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Decortication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10920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Endoscopy Pan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Ethmoidectomy External Bilateral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Ethmoidectomy External Unilateral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Ethmoidectomy Transantral Bilateral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Ethmoidectomy Transantral Unilateral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9630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Foreign Body Removal Larynx/ Hypopharynx/ Oesophagus/ Bronchuys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Hypopharyngoscopy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Laryngeal Papill omata Excison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Laryngoscopy web Excision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Laryngoscopy Direct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Laryngoscopy Micro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Mastoid Cavity Obliteration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Mastoidectomy Cortical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Mastoidectomy Radical Modified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ENT-33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Mastoidectomy Radical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Mastoidectomy with Tympanoplasty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ENT-35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MLS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ENT-36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A. Myringotomy with Grommet– Bilateral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B. Myringotomy with Grommet–Unilateral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ENT-37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Myringoplasty/ Tympanoplasty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bookmarkStart w:id="47" w:name="Page 49"/>
            <w:bookmarkEnd w:id="47"/>
            <w:r>
              <w:rPr>
                <w:color w:val="231F20"/>
                <w:sz w:val="20"/>
              </w:rPr>
              <w:t>ENT-38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Bone Fracturesetting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ENT-39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Cautery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ENT-40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Packing Anterior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ENT-41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Packing Posterior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ENT-42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Polypectomy Bilateral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ENT-43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Polypectomy Unilateral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ENT-44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Nodule Excision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ENT-45</w:t>
            </w: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Oesophageal Stricture Dilatation Subsequent Stages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ENT-46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Oesophageal stricture Dilation First stage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ENT-47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Pre Auricular Sinus Bilateral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ENT-48</w:t>
            </w: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Preauricular Sinus Unilateral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ENT-49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Oesophagoscopy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ENT-50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Oroantral Fistula Reapir with Flap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ENT-51</w:t>
            </w:r>
          </w:p>
        </w:tc>
        <w:tc>
          <w:tcPr>
            <w:tcW w:w="7270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Ossiculoplasty</w:t>
            </w:r>
          </w:p>
        </w:tc>
        <w:tc>
          <w:tcPr>
            <w:tcW w:w="1968" w:type="dxa"/>
          </w:tcPr>
          <w:p>
            <w:pPr>
              <w:pStyle w:val="12"/>
              <w:spacing w:before="3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ENT-52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Pharyngeal Diverticular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ENT-53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Pharyngeal Fistula Repair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ENT-54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Pharyngotomy Lateral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ENT-55</w:t>
            </w:r>
          </w:p>
        </w:tc>
        <w:tc>
          <w:tcPr>
            <w:tcW w:w="7270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Ranula Excision</w:t>
            </w:r>
          </w:p>
        </w:tc>
        <w:tc>
          <w:tcPr>
            <w:tcW w:w="1968" w:type="dxa"/>
          </w:tcPr>
          <w:p>
            <w:pPr>
              <w:pStyle w:val="12"/>
              <w:spacing w:before="3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ENT-56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Rhinotomy Bilateral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ENT-57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Rhinoplasty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ENT-58</w:t>
            </w:r>
          </w:p>
        </w:tc>
        <w:tc>
          <w:tcPr>
            <w:tcW w:w="7270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Septoplasty with Reduction of Turbinates</w:t>
            </w:r>
          </w:p>
        </w:tc>
        <w:tc>
          <w:tcPr>
            <w:tcW w:w="1968" w:type="dxa"/>
          </w:tcPr>
          <w:p>
            <w:pPr>
              <w:pStyle w:val="12"/>
              <w:spacing w:before="3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ENT-59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Septoplasty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ENT-60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Stapedectomy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ENT-61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Styloid Bilateral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19260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ENT-62</w:t>
            </w:r>
          </w:p>
        </w:tc>
        <w:tc>
          <w:tcPr>
            <w:tcW w:w="7270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Styloidectomy Unilateral</w:t>
            </w:r>
          </w:p>
        </w:tc>
        <w:tc>
          <w:tcPr>
            <w:tcW w:w="1968" w:type="dxa"/>
          </w:tcPr>
          <w:p>
            <w:pPr>
              <w:pStyle w:val="12"/>
              <w:spacing w:before="3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ENT-63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Teflon Paste Injection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ENT-64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Thyroglossal Cyst/Sinus Excision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11560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ENT-65</w:t>
            </w:r>
          </w:p>
        </w:tc>
        <w:tc>
          <w:tcPr>
            <w:tcW w:w="7270" w:type="dxa"/>
          </w:tcPr>
          <w:p>
            <w:pPr>
              <w:pStyle w:val="12"/>
              <w:spacing w:before="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Tonsillectomy</w:t>
            </w:r>
          </w:p>
        </w:tc>
        <w:tc>
          <w:tcPr>
            <w:tcW w:w="1968" w:type="dxa"/>
          </w:tcPr>
          <w:p>
            <w:pPr>
              <w:pStyle w:val="12"/>
              <w:spacing w:before="2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ENT-66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Tracheotomy Bed Side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ENT-67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Trachestomy in OT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ENT-68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Tumour External Auditory Canal Excision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10270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ENT-69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Turbinate Reduction in ferior/Middle Unilate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6420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ENT-70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Vidian Neurectomy Transnasal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ENT-71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Vidian Neurectomy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15410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ENT-72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Young's Operation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</w:tbl>
    <w:p>
      <w:pPr>
        <w:pStyle w:val="6"/>
        <w:spacing w:before="5"/>
        <w:rPr>
          <w:b/>
          <w:sz w:val="24"/>
        </w:rPr>
      </w:pPr>
    </w:p>
    <w:p>
      <w:pPr>
        <w:pStyle w:val="6"/>
        <w:spacing w:before="103"/>
        <w:ind w:left="249"/>
      </w:pPr>
      <w:r>
        <w:rPr>
          <w:color w:val="231F20"/>
        </w:rPr>
        <w:t>Note:</w:t>
      </w:r>
    </w:p>
    <w:p>
      <w:pPr>
        <w:pStyle w:val="11"/>
        <w:numPr>
          <w:ilvl w:val="0"/>
          <w:numId w:val="16"/>
        </w:numPr>
        <w:tabs>
          <w:tab w:val="left" w:pos="595"/>
          <w:tab w:val="left" w:pos="596"/>
        </w:tabs>
        <w:spacing w:before="129" w:after="0" w:line="249" w:lineRule="auto"/>
        <w:ind w:left="595" w:right="184" w:hanging="346"/>
        <w:jc w:val="left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</w:t>
      </w:r>
      <w:r>
        <w:rPr>
          <w:color w:val="231F20"/>
          <w:spacing w:val="-4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These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of </w:t>
      </w:r>
      <w:r>
        <w:rPr>
          <w:color w:val="231F20"/>
          <w:sz w:val="20"/>
        </w:rPr>
        <w:t>surgeon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above),Asst.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pacing w:val="-3"/>
          <w:sz w:val="20"/>
        </w:rPr>
        <w:t>O.T.,Gas,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16"/>
        </w:numPr>
        <w:tabs>
          <w:tab w:val="left" w:pos="595"/>
          <w:tab w:val="left" w:pos="596"/>
        </w:tabs>
        <w:spacing w:before="118" w:after="0" w:line="240" w:lineRule="auto"/>
        <w:ind w:left="595" w:right="0" w:hanging="347"/>
        <w:jc w:val="left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said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operation.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disease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complicated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form,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41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be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84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48" w:name="Page 50"/>
      <w:bookmarkEnd w:id="48"/>
      <w:r>
        <w:rPr>
          <w:color w:val="231F20"/>
          <w:u w:val="single" w:color="231F20"/>
        </w:rPr>
        <w:t>ENT-MINOR PROCEDURES</w:t>
      </w:r>
      <w:r>
        <w:rPr>
          <w:color w:val="231F20"/>
          <w:spacing w:val="-58"/>
          <w:u w:val="single" w:color="231F20"/>
        </w:rPr>
        <w:t xml:space="preserve"> </w:t>
      </w:r>
      <w:r>
        <w:rPr>
          <w:color w:val="231F20"/>
          <w:u w:val="single" w:color="231F20"/>
        </w:rPr>
        <w:t>(OPD/MINOROT)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Aural Toilet with medicated packing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ENT-74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Chemical Cautery- Ear, Nose, Aphthousulcer Tonge Oralcavity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ENT-75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Electocautery/Cryocautery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EarSynnging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ENT-77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Foreign Body remova-l Ear/Nose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ENT-78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Foreign body Remova-l Throat/Base of the Tongue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ENT-79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Incision &amp; Drainage Perichondral Abscess PINNA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Incision &amp; Drainage Furuncle- Nose/Ear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ENT-81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Intranasal injection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ENT-82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Sinus Endoscopy Diagnostic Bilateral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Unilateral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Nasal Endoscopy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ENT-84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FESS (Functional Endoscopic Sinus Surgery):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For Ethmoidal Polyps</w:t>
            </w:r>
          </w:p>
        </w:tc>
        <w:tc>
          <w:tcPr>
            <w:tcW w:w="1968" w:type="dxa"/>
          </w:tcPr>
          <w:p>
            <w:pPr>
              <w:pStyle w:val="12"/>
              <w:spacing w:before="9"/>
              <w:rPr>
                <w:b/>
                <w:sz w:val="35"/>
              </w:rPr>
            </w:pPr>
          </w:p>
          <w:p>
            <w:pPr>
              <w:pStyle w:val="1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For Sinusitis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Microscopic Examination of Ear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3800</w:t>
            </w:r>
          </w:p>
        </w:tc>
      </w:tr>
    </w:tbl>
    <w:p>
      <w:pPr>
        <w:pStyle w:val="6"/>
        <w:rPr>
          <w:b/>
          <w:sz w:val="34"/>
        </w:rPr>
      </w:pPr>
    </w:p>
    <w:p>
      <w:pPr>
        <w:pStyle w:val="6"/>
        <w:rPr>
          <w:b/>
          <w:sz w:val="44"/>
        </w:rPr>
      </w:pPr>
    </w:p>
    <w:p>
      <w:pPr>
        <w:spacing w:before="0"/>
        <w:ind w:left="1409" w:right="1345" w:firstLine="0"/>
        <w:jc w:val="center"/>
        <w:rPr>
          <w:b/>
          <w:sz w:val="28"/>
        </w:rPr>
      </w:pPr>
      <w:r>
        <w:rPr>
          <w:b/>
          <w:color w:val="231F20"/>
          <w:sz w:val="28"/>
          <w:u w:val="single" w:color="231F20"/>
        </w:rPr>
        <w:t>DEPARTMENT OF AUDIOLOGY &amp; SPEECH THERAPY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ENT-86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Pure Tone Audiogram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-87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Impidance Audiogram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-88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Speech Therapy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-89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Oto Accustic Emission (OAE)(Screening Hearing Test)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 per child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-90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Hearing Aid Trial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-91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w w:val="93"/>
                <w:sz w:val="20"/>
              </w:rPr>
              <w:t>Special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pacing w:val="-15"/>
                <w:w w:val="85"/>
                <w:sz w:val="20"/>
              </w:rPr>
              <w:t>T</w:t>
            </w:r>
            <w:r>
              <w:rPr>
                <w:color w:val="231F20"/>
                <w:w w:val="89"/>
                <w:sz w:val="20"/>
              </w:rPr>
              <w:t>est-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113"/>
                <w:sz w:val="20"/>
              </w:rPr>
              <w:t>M</w:t>
            </w:r>
            <w:r>
              <w:rPr>
                <w:color w:val="231F20"/>
                <w:w w:val="93"/>
                <w:sz w:val="20"/>
              </w:rPr>
              <w:t>as</w:t>
            </w:r>
            <w:r>
              <w:rPr>
                <w:color w:val="231F20"/>
                <w:spacing w:val="3"/>
                <w:w w:val="93"/>
                <w:sz w:val="20"/>
              </w:rPr>
              <w:t>k</w:t>
            </w:r>
            <w:r>
              <w:rPr>
                <w:color w:val="231F20"/>
                <w:w w:val="101"/>
                <w:sz w:val="20"/>
              </w:rPr>
              <w:t>in</w:t>
            </w:r>
            <w:r>
              <w:rPr>
                <w:color w:val="231F20"/>
                <w:spacing w:val="-3"/>
                <w:w w:val="101"/>
                <w:sz w:val="20"/>
              </w:rPr>
              <w:t>g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6"/>
                <w:sz w:val="20"/>
              </w:rPr>
              <w:t>Speech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pacing w:val="-3"/>
                <w:w w:val="103"/>
                <w:sz w:val="20"/>
              </w:rPr>
              <w:t>A</w:t>
            </w:r>
            <w:r>
              <w:rPr>
                <w:color w:val="231F20"/>
                <w:w w:val="95"/>
                <w:sz w:val="20"/>
              </w:rPr>
              <w:t>udiomet</w:t>
            </w:r>
            <w:r>
              <w:rPr>
                <w:color w:val="231F20"/>
                <w:spacing w:val="5"/>
                <w:w w:val="95"/>
                <w:sz w:val="20"/>
              </w:rPr>
              <w:t>r</w:t>
            </w:r>
            <w:r>
              <w:rPr>
                <w:color w:val="231F20"/>
                <w:w w:val="95"/>
                <w:sz w:val="20"/>
              </w:rPr>
              <w:t>y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pacing w:val="-6"/>
                <w:w w:val="85"/>
                <w:sz w:val="20"/>
              </w:rPr>
              <w:t>T</w:t>
            </w:r>
            <w:r>
              <w:rPr>
                <w:color w:val="231F20"/>
                <w:spacing w:val="-5"/>
                <w:w w:val="102"/>
                <w:sz w:val="20"/>
              </w:rPr>
              <w:t>O</w:t>
            </w:r>
            <w:r>
              <w:rPr>
                <w:color w:val="231F20"/>
                <w:spacing w:val="-12"/>
                <w:w w:val="85"/>
                <w:sz w:val="20"/>
              </w:rPr>
              <w:t>T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88"/>
                <w:sz w:val="20"/>
              </w:rPr>
              <w:t>SISI.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7"/>
                <w:sz w:val="20"/>
              </w:rPr>
              <w:t>ABLB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 per test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-92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BERA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ENT -93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ASSR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6"/>
        <w:rPr>
          <w:b/>
          <w:sz w:val="45"/>
        </w:rPr>
      </w:pPr>
    </w:p>
    <w:p>
      <w:pPr>
        <w:pStyle w:val="6"/>
        <w:ind w:left="250"/>
      </w:pPr>
      <w:r>
        <w:rPr>
          <w:color w:val="231F20"/>
        </w:rPr>
        <w:t>Note:</w:t>
      </w:r>
    </w:p>
    <w:p>
      <w:pPr>
        <w:pStyle w:val="11"/>
        <w:numPr>
          <w:ilvl w:val="0"/>
          <w:numId w:val="17"/>
        </w:numPr>
        <w:tabs>
          <w:tab w:val="left" w:pos="596"/>
        </w:tabs>
        <w:spacing w:before="128" w:after="0" w:line="249" w:lineRule="auto"/>
        <w:ind w:left="595" w:right="184" w:hanging="346"/>
        <w:jc w:val="both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</w:t>
      </w:r>
      <w:r>
        <w:rPr>
          <w:color w:val="231F20"/>
          <w:spacing w:val="-4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These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of </w:t>
      </w:r>
      <w:r>
        <w:rPr>
          <w:color w:val="231F20"/>
          <w:sz w:val="20"/>
        </w:rPr>
        <w:t>surgeon</w:t>
      </w:r>
      <w:r>
        <w:rPr>
          <w:color w:val="231F20"/>
          <w:spacing w:val="-39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above),Asst.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pacing w:val="-3"/>
          <w:sz w:val="20"/>
        </w:rPr>
        <w:t>O.T.,Gas,</w:t>
      </w:r>
      <w:r>
        <w:rPr>
          <w:color w:val="231F20"/>
          <w:spacing w:val="-38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40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17"/>
        </w:numPr>
        <w:tabs>
          <w:tab w:val="left" w:pos="596"/>
        </w:tabs>
        <w:spacing w:before="118" w:after="0" w:line="249" w:lineRule="auto"/>
        <w:ind w:left="595" w:right="184" w:hanging="346"/>
        <w:jc w:val="both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said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operation.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disease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complicated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form,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 xml:space="preserve">be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decision.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Appendicectomy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-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Be </w:t>
      </w:r>
      <w:r>
        <w:rPr>
          <w:color w:val="231F20"/>
          <w:sz w:val="20"/>
        </w:rPr>
        <w:t>not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6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37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49" w:name="_TOC_250010"/>
      <w:r>
        <w:rPr>
          <w:color w:val="231F20"/>
          <w:u w:val="single" w:color="231F20"/>
        </w:rPr>
        <w:t>DEPARTMENT OF</w:t>
      </w:r>
      <w:r>
        <w:rPr>
          <w:color w:val="231F20"/>
          <w:spacing w:val="-57"/>
          <w:u w:val="single" w:color="231F20"/>
        </w:rPr>
        <w:t xml:space="preserve"> </w:t>
      </w:r>
      <w:bookmarkEnd w:id="49"/>
      <w:r>
        <w:rPr>
          <w:color w:val="231F20"/>
          <w:u w:val="single" w:color="231F20"/>
        </w:rPr>
        <w:t>MEDICINE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Liver Abscess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Spleen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Empyema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Ascitic Fluid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Aspiration Pericardial Fluid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Biopsy/Liver/Pleura/Lung/Kidney/needle aspiration/Tucut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BiopsyMucosa/Muscle/Skin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transfusion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Bone Marrow aspiration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Cardiac Pacing temporary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Cardiversion Dc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Central Venous Catherisation- Femoral/Subclavian/IJV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FNAC of lung lesion under USG guidance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Gastric lavage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Intercostal tube drainage- Empyema / Pneumothorax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Lumbar puncture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Pleurodesis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STK Infusion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Arterial Line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Continuous Epidural Injection/monitoring after epidural catheterization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Ryles Tube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Bipap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ABG Procedure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Med–24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CPR charges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Enema Administration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Foley's Catheter Removal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Ryles Tube Insertion (Adults)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Ryles Tube Insertion (Children)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CVP Line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Med-30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Intubation / Extubation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4"/>
        <w:rPr>
          <w:b/>
          <w:sz w:val="35"/>
        </w:rPr>
      </w:pPr>
    </w:p>
    <w:p>
      <w:pPr>
        <w:pStyle w:val="6"/>
        <w:tabs>
          <w:tab w:val="left" w:pos="1180"/>
        </w:tabs>
        <w:ind w:left="250"/>
      </w:pPr>
      <w:r>
        <w:rPr>
          <w:color w:val="231F20"/>
        </w:rPr>
        <w:t>Note:</w:t>
      </w:r>
      <w:r>
        <w:rPr>
          <w:color w:val="231F20"/>
        </w:rPr>
        <w:tab/>
      </w:r>
      <w:r>
        <w:rPr>
          <w:color w:val="231F20"/>
        </w:rPr>
        <w:t>Hospital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charges=40%</w:t>
      </w:r>
    </w:p>
    <w:p>
      <w:pPr>
        <w:spacing w:after="0"/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ind w:left="1409" w:right="1345"/>
        <w:rPr>
          <w:u w:val="none"/>
        </w:rPr>
      </w:pPr>
      <w:bookmarkStart w:id="50" w:name="Page 52"/>
      <w:bookmarkEnd w:id="50"/>
      <w:r>
        <w:rPr>
          <w:color w:val="231F20"/>
          <w:u w:val="single" w:color="231F20"/>
        </w:rPr>
        <w:t>DEPARTMENT OF PAEDIATRIC CHARGES FOR IMMUNISATION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BCG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DPT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OPV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Measles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MMR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Hepatitis–B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107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350/-per</w:t>
            </w:r>
            <w:r>
              <w:rPr>
                <w:color w:val="231F20"/>
                <w:spacing w:val="38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dose(paed)</w:t>
            </w:r>
          </w:p>
          <w:p>
            <w:pPr>
              <w:pStyle w:val="12"/>
              <w:spacing w:before="128"/>
              <w:ind w:left="91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400/-per</w:t>
            </w:r>
            <w:r>
              <w:rPr>
                <w:color w:val="231F20"/>
                <w:spacing w:val="32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dose(Adult)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Hepapitis–A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Typhoid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376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500/- 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Tybar Conjugated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Paed-9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HIB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376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600/- 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Chicken Pox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34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2100/- 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Menactra (4 strain)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324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5000/- 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Paed-12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Pentaxim (Gentle)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Paed-13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DPT+HIB+OPV+Hep-B(wholecell)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1250/-per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DPT+HIB+OPV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Cervical Cancer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Paed-16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Pneumococcal13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4100/-per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Paed-17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Synflorix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Inj. Polio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1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750/-per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Paed-19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Rotaviral Vaccine (2Dose)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Rotavirus Vaccine(3Dose)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Paed-20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Flu (Paed)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Paed-21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Flu (Adult)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36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1100/-per dose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4"/>
                <w:tab w:val="left" w:pos="7837"/>
              </w:tabs>
              <w:spacing w:before="62"/>
              <w:ind w:left="307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LEVEL-1</w:t>
            </w:r>
            <w:r>
              <w:rPr>
                <w:b/>
                <w:color w:val="231F20"/>
                <w:sz w:val="20"/>
              </w:rPr>
              <w:tab/>
            </w:r>
            <w:r>
              <w:rPr>
                <w:b/>
                <w:color w:val="231F20"/>
                <w:sz w:val="20"/>
              </w:rPr>
              <w:t>LEVEL–II</w:t>
            </w:r>
            <w:r>
              <w:rPr>
                <w:b/>
                <w:color w:val="231F20"/>
                <w:sz w:val="20"/>
              </w:rPr>
              <w:tab/>
            </w:r>
            <w:r>
              <w:rPr>
                <w:b/>
                <w:color w:val="231F20"/>
                <w:sz w:val="20"/>
              </w:rPr>
              <w:t>LEVEL-III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Paed-22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3074"/>
                <w:tab w:val="left" w:pos="5564"/>
                <w:tab w:val="left" w:pos="7843"/>
              </w:tabs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Hospital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w w:val="95"/>
                <w:sz w:val="20"/>
              </w:rPr>
              <w:t>Rs.1400/-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w w:val="95"/>
                <w:sz w:val="20"/>
              </w:rPr>
              <w:t>Rs.1800/-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sz w:val="20"/>
              </w:rPr>
              <w:t>Rs.2200/-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Paed-23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3074"/>
                <w:tab w:val="left" w:pos="5564"/>
                <w:tab w:val="left" w:pos="7609"/>
              </w:tabs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Doctor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Rs.500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Rs.650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Rs.800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2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Paed-24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3074"/>
                <w:tab w:val="left" w:pos="5564"/>
                <w:tab w:val="left" w:pos="7894"/>
              </w:tabs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Oxygen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w w:val="95"/>
                <w:sz w:val="20"/>
              </w:rPr>
              <w:t>Rs.300/-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w w:val="95"/>
                <w:sz w:val="20"/>
              </w:rPr>
              <w:t>Rs.300/-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sz w:val="20"/>
              </w:rPr>
              <w:t>Rs.400/-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Paed-25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3"/>
              </w:tabs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Ventilator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sz w:val="20"/>
              </w:rPr>
              <w:t>Rs.1500/-per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(Hospital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Paed-26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3"/>
              </w:tabs>
              <w:spacing w:before="6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ABG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Rs.300/-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maximum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8" w:type="dxa"/>
            <w:gridSpan w:val="2"/>
          </w:tcPr>
          <w:p>
            <w:pPr>
              <w:pStyle w:val="12"/>
              <w:spacing w:before="60"/>
              <w:ind w:left="5563"/>
              <w:rPr>
                <w:sz w:val="20"/>
              </w:rPr>
            </w:pPr>
            <w:r>
              <w:rPr>
                <w:color w:val="231F20"/>
                <w:sz w:val="20"/>
              </w:rPr>
              <w:t>Rs.800/- per day (Doctor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Paed-27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3"/>
              </w:tabs>
              <w:spacing w:before="60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Ventilator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setting</w:t>
            </w:r>
            <w:r>
              <w:rPr>
                <w:color w:val="231F20"/>
                <w:w w:val="95"/>
                <w:sz w:val="20"/>
              </w:rPr>
              <w:tab/>
            </w:r>
            <w:r>
              <w:rPr>
                <w:color w:val="231F20"/>
                <w:sz w:val="20"/>
              </w:rPr>
              <w:t>Rs.2500/-for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time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(Doctor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charges)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(Intubation an dextubation)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Paed-28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3"/>
              </w:tabs>
              <w:spacing w:before="5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Phototherapy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single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w w:val="105"/>
                <w:sz w:val="20"/>
              </w:rPr>
              <w:tab/>
            </w:r>
            <w:r>
              <w:rPr>
                <w:color w:val="231F20"/>
                <w:spacing w:val="-3"/>
                <w:w w:val="95"/>
                <w:sz w:val="20"/>
              </w:rPr>
              <w:t>300/-per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day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Double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surface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phototherapy</w:t>
            </w:r>
          </w:p>
          <w:p>
            <w:pPr>
              <w:pStyle w:val="12"/>
              <w:spacing w:before="128"/>
              <w:ind w:left="5563"/>
              <w:rPr>
                <w:sz w:val="20"/>
              </w:rPr>
            </w:pPr>
            <w:r>
              <w:rPr>
                <w:color w:val="231F20"/>
                <w:sz w:val="20"/>
              </w:rPr>
              <w:t>500/-per day (Hospital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Paed-29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tabs>
                <w:tab w:val="left" w:pos="5563"/>
              </w:tabs>
              <w:spacing w:before="58"/>
              <w:ind w:left="118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CPAP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Ventilator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charges–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Rs.1500/-per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(Hospital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charges)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294"/>
        <w:gridCol w:w="3945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bookmarkStart w:id="51" w:name="Page 53"/>
            <w:bookmarkEnd w:id="51"/>
            <w:r>
              <w:rPr>
                <w:color w:val="231F20"/>
                <w:sz w:val="20"/>
              </w:rPr>
              <w:t>Paed-30</w:t>
            </w:r>
          </w:p>
        </w:tc>
        <w:tc>
          <w:tcPr>
            <w:tcW w:w="5294" w:type="dxa"/>
          </w:tcPr>
          <w:p>
            <w:pPr>
              <w:pStyle w:val="12"/>
              <w:spacing w:before="3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CPAP Setting charges–</w:t>
            </w:r>
          </w:p>
        </w:tc>
        <w:tc>
          <w:tcPr>
            <w:tcW w:w="3945" w:type="dxa"/>
          </w:tcPr>
          <w:p>
            <w:pPr>
              <w:pStyle w:val="12"/>
              <w:spacing w:before="37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Rs.1750/- for one time (doctor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Paed-31</w:t>
            </w:r>
          </w:p>
        </w:tc>
        <w:tc>
          <w:tcPr>
            <w:tcW w:w="5294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Surfactant therapy</w:t>
            </w:r>
          </w:p>
        </w:tc>
        <w:tc>
          <w:tcPr>
            <w:tcW w:w="3945" w:type="dxa"/>
          </w:tcPr>
          <w:p>
            <w:pPr>
              <w:pStyle w:val="12"/>
              <w:spacing w:before="36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2820/-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Paed-32</w:t>
            </w:r>
          </w:p>
        </w:tc>
        <w:tc>
          <w:tcPr>
            <w:tcW w:w="5294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Stomach wash where needed</w:t>
            </w:r>
          </w:p>
        </w:tc>
        <w:tc>
          <w:tcPr>
            <w:tcW w:w="3945" w:type="dxa"/>
          </w:tcPr>
          <w:p>
            <w:pPr>
              <w:pStyle w:val="12"/>
              <w:spacing w:before="36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Paed-33</w:t>
            </w:r>
          </w:p>
        </w:tc>
        <w:tc>
          <w:tcPr>
            <w:tcW w:w="5294" w:type="dxa"/>
          </w:tcPr>
          <w:p>
            <w:pPr>
              <w:pStyle w:val="12"/>
              <w:spacing w:before="3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LP Charges</w:t>
            </w:r>
          </w:p>
        </w:tc>
        <w:tc>
          <w:tcPr>
            <w:tcW w:w="3945" w:type="dxa"/>
          </w:tcPr>
          <w:p>
            <w:pPr>
              <w:pStyle w:val="12"/>
              <w:spacing w:before="36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1200/-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Paed-34</w:t>
            </w:r>
          </w:p>
        </w:tc>
        <w:tc>
          <w:tcPr>
            <w:tcW w:w="5294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CVP line/Arterial line</w:t>
            </w:r>
          </w:p>
        </w:tc>
        <w:tc>
          <w:tcPr>
            <w:tcW w:w="3945" w:type="dxa"/>
          </w:tcPr>
          <w:p>
            <w:pPr>
              <w:pStyle w:val="12"/>
              <w:spacing w:before="35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1300/-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Paed-35</w:t>
            </w:r>
          </w:p>
        </w:tc>
        <w:tc>
          <w:tcPr>
            <w:tcW w:w="5294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Exchange transfusion</w:t>
            </w:r>
          </w:p>
        </w:tc>
        <w:tc>
          <w:tcPr>
            <w:tcW w:w="3945" w:type="dxa"/>
          </w:tcPr>
          <w:p>
            <w:pPr>
              <w:pStyle w:val="12"/>
              <w:spacing w:before="35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2500/- plus assistant charges 30%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Paed-36</w:t>
            </w:r>
          </w:p>
        </w:tc>
        <w:tc>
          <w:tcPr>
            <w:tcW w:w="5294" w:type="dxa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I.V.Cannulation charges other than Paediatric unit</w:t>
            </w:r>
          </w:p>
        </w:tc>
        <w:tc>
          <w:tcPr>
            <w:tcW w:w="3945" w:type="dxa"/>
          </w:tcPr>
          <w:p>
            <w:pPr>
              <w:pStyle w:val="12"/>
              <w:spacing w:before="35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300/- (Hospital charges)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Paed-37</w:t>
            </w:r>
          </w:p>
        </w:tc>
        <w:tc>
          <w:tcPr>
            <w:tcW w:w="9239" w:type="dxa"/>
            <w:gridSpan w:val="2"/>
          </w:tcPr>
          <w:p>
            <w:pPr>
              <w:pStyle w:val="12"/>
              <w:spacing w:before="3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Paediatrician fee for Resuscitation in O.T. /Labour Room 30% of Obst.Fee.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Paed-38</w:t>
            </w:r>
          </w:p>
        </w:tc>
        <w:tc>
          <w:tcPr>
            <w:tcW w:w="5294" w:type="dxa"/>
          </w:tcPr>
          <w:p>
            <w:pPr>
              <w:pStyle w:val="12"/>
              <w:numPr>
                <w:ilvl w:val="0"/>
                <w:numId w:val="18"/>
              </w:numPr>
              <w:tabs>
                <w:tab w:val="left" w:pos="428"/>
              </w:tabs>
              <w:spacing w:before="34" w:after="0" w:line="240" w:lineRule="auto"/>
              <w:ind w:left="428" w:right="0" w:hanging="309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PICU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Doctor's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</w:p>
          <w:p>
            <w:pPr>
              <w:pStyle w:val="12"/>
              <w:numPr>
                <w:ilvl w:val="0"/>
                <w:numId w:val="18"/>
              </w:numPr>
              <w:tabs>
                <w:tab w:val="left" w:pos="428"/>
              </w:tabs>
              <w:spacing w:before="129" w:after="0" w:line="240" w:lineRule="auto"/>
              <w:ind w:left="428" w:right="0" w:hanging="309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Resuscitation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Extensive–</w:t>
            </w:r>
          </w:p>
        </w:tc>
        <w:tc>
          <w:tcPr>
            <w:tcW w:w="3945" w:type="dxa"/>
          </w:tcPr>
          <w:p>
            <w:pPr>
              <w:pStyle w:val="12"/>
              <w:spacing w:before="34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600/-per visit</w:t>
            </w:r>
          </w:p>
          <w:p>
            <w:pPr>
              <w:pStyle w:val="12"/>
              <w:spacing w:before="129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(c) Initial management-</w:t>
            </w:r>
          </w:p>
        </w:tc>
        <w:tc>
          <w:tcPr>
            <w:tcW w:w="3945" w:type="dxa"/>
          </w:tcPr>
          <w:p>
            <w:pPr>
              <w:pStyle w:val="12"/>
              <w:spacing w:before="34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1500/-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Paed-39</w:t>
            </w:r>
          </w:p>
        </w:tc>
        <w:tc>
          <w:tcPr>
            <w:tcW w:w="5294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Paediatric Ward charges as per Hospital rates.</w:t>
            </w:r>
          </w:p>
        </w:tc>
        <w:tc>
          <w:tcPr>
            <w:tcW w:w="394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Paed-40</w:t>
            </w:r>
          </w:p>
        </w:tc>
        <w:tc>
          <w:tcPr>
            <w:tcW w:w="5294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Babies kept under observation first 2 hours</w:t>
            </w:r>
          </w:p>
        </w:tc>
        <w:tc>
          <w:tcPr>
            <w:tcW w:w="3945" w:type="dxa"/>
          </w:tcPr>
          <w:p>
            <w:pPr>
              <w:pStyle w:val="12"/>
              <w:spacing w:before="33"/>
              <w:ind w:left="270"/>
              <w:rPr>
                <w:sz w:val="20"/>
              </w:rPr>
            </w:pPr>
            <w:r>
              <w:rPr>
                <w:color w:val="231F20"/>
                <w:sz w:val="20"/>
              </w:rPr>
              <w:t>Free after delivery,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Babies kept under observation for 2hrs.to 6hrs.</w:t>
            </w:r>
          </w:p>
        </w:tc>
        <w:tc>
          <w:tcPr>
            <w:tcW w:w="3945" w:type="dxa"/>
          </w:tcPr>
          <w:p>
            <w:pPr>
              <w:pStyle w:val="12"/>
              <w:spacing w:before="33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1000/- (50% Hospital charges &amp;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945" w:type="dxa"/>
          </w:tcPr>
          <w:p>
            <w:pPr>
              <w:pStyle w:val="12"/>
              <w:spacing w:before="32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50/-Doctors fees).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Paed-41</w:t>
            </w:r>
          </w:p>
        </w:tc>
        <w:tc>
          <w:tcPr>
            <w:tcW w:w="5294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Out side delivery–Initial management</w:t>
            </w:r>
          </w:p>
        </w:tc>
        <w:tc>
          <w:tcPr>
            <w:tcW w:w="3945" w:type="dxa"/>
          </w:tcPr>
          <w:p>
            <w:pPr>
              <w:pStyle w:val="12"/>
              <w:spacing w:before="32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Extensive Management</w:t>
            </w:r>
          </w:p>
        </w:tc>
        <w:tc>
          <w:tcPr>
            <w:tcW w:w="3945" w:type="dxa"/>
          </w:tcPr>
          <w:p>
            <w:pPr>
              <w:pStyle w:val="12"/>
              <w:spacing w:before="32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Paed–42</w:t>
            </w:r>
          </w:p>
        </w:tc>
        <w:tc>
          <w:tcPr>
            <w:tcW w:w="5294" w:type="dxa"/>
          </w:tcPr>
          <w:p>
            <w:pPr>
              <w:pStyle w:val="12"/>
              <w:spacing w:before="3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Nebulization therapy</w:t>
            </w:r>
          </w:p>
        </w:tc>
        <w:tc>
          <w:tcPr>
            <w:tcW w:w="3945" w:type="dxa"/>
          </w:tcPr>
          <w:p>
            <w:pPr>
              <w:pStyle w:val="12"/>
              <w:spacing w:before="32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150/- per sitting (50% Hospital and</w:t>
            </w:r>
          </w:p>
          <w:p>
            <w:pPr>
              <w:pStyle w:val="12"/>
              <w:spacing w:before="128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50% Doctor)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Cannula charges (Charge OPD)</w:t>
            </w:r>
          </w:p>
        </w:tc>
        <w:tc>
          <w:tcPr>
            <w:tcW w:w="3945" w:type="dxa"/>
          </w:tcPr>
          <w:p>
            <w:pPr>
              <w:pStyle w:val="12"/>
              <w:spacing w:before="31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Rs.500/-(50% Hospital and 50% Doctor)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1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(c) I/V.Injection</w:t>
            </w:r>
          </w:p>
        </w:tc>
        <w:tc>
          <w:tcPr>
            <w:tcW w:w="3945" w:type="dxa"/>
          </w:tcPr>
          <w:p>
            <w:pPr>
              <w:pStyle w:val="12"/>
              <w:spacing w:before="31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200/-per injection (50% Hospital and</w:t>
            </w:r>
          </w:p>
          <w:p>
            <w:pPr>
              <w:pStyle w:val="12"/>
              <w:spacing w:before="128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50% Doctor)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(d) Rectal enema</w:t>
            </w:r>
          </w:p>
        </w:tc>
        <w:tc>
          <w:tcPr>
            <w:tcW w:w="3945" w:type="dxa"/>
          </w:tcPr>
          <w:p>
            <w:pPr>
              <w:pStyle w:val="12"/>
              <w:spacing w:before="30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Paed–43</w:t>
            </w:r>
          </w:p>
        </w:tc>
        <w:tc>
          <w:tcPr>
            <w:tcW w:w="5294" w:type="dxa"/>
          </w:tcPr>
          <w:p>
            <w:pPr>
              <w:pStyle w:val="12"/>
              <w:spacing w:before="3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Breast Feeding Session (5 visits)</w:t>
            </w:r>
          </w:p>
        </w:tc>
        <w:tc>
          <w:tcPr>
            <w:tcW w:w="3945" w:type="dxa"/>
          </w:tcPr>
          <w:p>
            <w:pPr>
              <w:pStyle w:val="12"/>
              <w:spacing w:before="30"/>
              <w:ind w:left="269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94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9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94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</w:rPr>
      </w:pPr>
    </w:p>
    <w:p>
      <w:pPr>
        <w:pStyle w:val="6"/>
        <w:rPr>
          <w:b/>
        </w:rPr>
      </w:pPr>
    </w:p>
    <w:p>
      <w:pPr>
        <w:pStyle w:val="6"/>
        <w:spacing w:before="9"/>
        <w:rPr>
          <w:b/>
          <w:sz w:val="15"/>
        </w:rPr>
      </w:pPr>
    </w:p>
    <w:p>
      <w:pPr>
        <w:pStyle w:val="6"/>
        <w:spacing w:before="103"/>
        <w:ind w:left="250"/>
      </w:pPr>
      <w:r>
        <w:rPr>
          <w:color w:val="231F20"/>
        </w:rPr>
        <w:t>Note: Doctor should write the category of level</w:t>
      </w:r>
    </w:p>
    <w:p>
      <w:pPr>
        <w:spacing w:after="0"/>
        <w:sectPr>
          <w:pgSz w:w="11910" w:h="16840"/>
          <w:pgMar w:top="84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52" w:name="_TOC_250009"/>
      <w:bookmarkEnd w:id="52"/>
      <w:r>
        <w:rPr>
          <w:color w:val="231F20"/>
          <w:u w:val="single" w:color="231F20"/>
        </w:rPr>
        <w:t>DEPARTMENT OF PAEDIATRIC SURGERY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Minor Surgery </w:t>
            </w:r>
            <w:r>
              <w:rPr>
                <w:color w:val="231F20"/>
                <w:w w:val="105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Incision / Drainage, Abscess small, removal, rectal biopsy,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small soft tissue tumour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Rectal Polyp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Big Soft tissue tumour, large abscess drainage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Extrophy bladder complete correction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Cystic Hygroma Neck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Small</w:t>
            </w:r>
          </w:p>
        </w:tc>
        <w:tc>
          <w:tcPr>
            <w:tcW w:w="1968" w:type="dxa"/>
          </w:tcPr>
          <w:p>
            <w:pPr>
              <w:pStyle w:val="12"/>
              <w:spacing w:before="11"/>
              <w:rPr>
                <w:b/>
                <w:sz w:val="35"/>
              </w:rPr>
            </w:pPr>
          </w:p>
          <w:p>
            <w:pPr>
              <w:pStyle w:val="1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Large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PS-6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Thyroglossal cyst/sinus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Branchial Fistula / cyst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PS-8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Congenital Diaphragmatic Hernia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PS-9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Mediastinal cysts/tumours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Tracheo - Esophageal fistula/Atresla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PS-11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Patent Vitello-Intestinal Duct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PS-12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Omphalocele Large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PS-13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Omphalocele small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Ramstedts operation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PS-15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Gastrostomy/Colostomy/Vesicostomy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PS-16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Neonatal Intestinal Obstruction, duodenal Atresia,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Ileal Atresia, Colonic Atresia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PS-17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Imperforate Anus Anoplasty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PS-18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Sigmoid colostomy post saggital Anorectoplasty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PS-19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Hirschsprung's Disease Soave's/Duhamel's pull through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PS-20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Hydrocephalus V-P shunt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PS-21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Anovestibular Fistula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PS-22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Meningomyelocele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PS-23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Meningo-Encephalocele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PS-24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Procedure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Intercostal tube drainage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rPr>
                <w:b/>
                <w:sz w:val="35"/>
              </w:rPr>
            </w:pPr>
          </w:p>
          <w:p>
            <w:pPr>
              <w:pStyle w:val="12"/>
              <w:spacing w:before="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Umblical Vein cut down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PS-25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Orchiopexy for undescended testis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Unilateral/abdominal/inguinal</w:t>
            </w:r>
          </w:p>
        </w:tc>
        <w:tc>
          <w:tcPr>
            <w:tcW w:w="1968" w:type="dxa"/>
          </w:tcPr>
          <w:p>
            <w:pPr>
              <w:pStyle w:val="12"/>
              <w:spacing w:before="3"/>
              <w:rPr>
                <w:b/>
                <w:sz w:val="35"/>
              </w:rPr>
            </w:pPr>
          </w:p>
          <w:p>
            <w:pPr>
              <w:pStyle w:val="12"/>
              <w:spacing w:before="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Bilateral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PS-26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Rannula (Marsupilisation &amp; Excision in Neonates)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PS-27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Phimosis Dorsal Slit / circumcision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bookmarkStart w:id="53" w:name="Page 55"/>
            <w:bookmarkEnd w:id="53"/>
            <w:r>
              <w:rPr>
                <w:color w:val="231F20"/>
                <w:sz w:val="20"/>
              </w:rPr>
              <w:t>PS-28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Urethroplasty for Hypospadias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Single Stage chordee correction</w:t>
            </w:r>
          </w:p>
        </w:tc>
        <w:tc>
          <w:tcPr>
            <w:tcW w:w="1968" w:type="dxa"/>
          </w:tcPr>
          <w:p>
            <w:pPr>
              <w:pStyle w:val="12"/>
              <w:spacing w:before="6"/>
              <w:rPr>
                <w:b/>
                <w:sz w:val="33"/>
              </w:rPr>
            </w:pPr>
          </w:p>
          <w:p>
            <w:pPr>
              <w:pStyle w:val="12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IInd Stage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PS-29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Lymph node biopsy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PS-30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Sacrococcygeal Teratoma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403"/>
              <w:rPr>
                <w:sz w:val="20"/>
              </w:rPr>
            </w:pPr>
            <w:r>
              <w:rPr>
                <w:color w:val="231F20"/>
                <w:sz w:val="20"/>
              </w:rPr>
              <w:t>20000 (small)</w:t>
            </w:r>
          </w:p>
          <w:p>
            <w:pPr>
              <w:pStyle w:val="12"/>
              <w:spacing w:before="129"/>
              <w:ind w:left="347"/>
              <w:rPr>
                <w:sz w:val="20"/>
              </w:rPr>
            </w:pPr>
            <w:r>
              <w:rPr>
                <w:color w:val="231F20"/>
                <w:sz w:val="20"/>
              </w:rPr>
              <w:t>22000/- (large)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PS-31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Cleft lip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Unilateral</w:t>
            </w:r>
          </w:p>
        </w:tc>
        <w:tc>
          <w:tcPr>
            <w:tcW w:w="1968" w:type="dxa"/>
          </w:tcPr>
          <w:p>
            <w:pPr>
              <w:pStyle w:val="12"/>
              <w:spacing w:before="4"/>
              <w:rPr>
                <w:b/>
                <w:sz w:val="33"/>
              </w:rPr>
            </w:pPr>
          </w:p>
          <w:p>
            <w:pPr>
              <w:pStyle w:val="12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</w:t>
            </w:r>
            <w:r>
              <w:rPr>
                <w:color w:val="231F20"/>
                <w:spacing w:val="5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Bilateral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PS-32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Congenital Hernia/Hydrocele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PS-33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Obstructed Hernia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PS-34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Cleft, Palate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PS-35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Torsion testis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PS-36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Acute Appendicitis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PS-37</w:t>
            </w:r>
          </w:p>
        </w:tc>
        <w:tc>
          <w:tcPr>
            <w:tcW w:w="7270" w:type="dxa"/>
          </w:tcPr>
          <w:p>
            <w:pPr>
              <w:pStyle w:val="12"/>
              <w:spacing w:before="2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Intestinal Obstruction in infants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Exploratory Laprotomy</w:t>
            </w:r>
          </w:p>
        </w:tc>
        <w:tc>
          <w:tcPr>
            <w:tcW w:w="1968" w:type="dxa"/>
          </w:tcPr>
          <w:p>
            <w:pPr>
              <w:pStyle w:val="12"/>
              <w:spacing w:before="1"/>
              <w:rPr>
                <w:b/>
                <w:sz w:val="33"/>
              </w:rPr>
            </w:pPr>
          </w:p>
          <w:p>
            <w:pPr>
              <w:pStyle w:val="12"/>
              <w:spacing w:before="1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Resection &amp; anastomosis</w:t>
            </w:r>
          </w:p>
        </w:tc>
        <w:tc>
          <w:tcPr>
            <w:tcW w:w="1968" w:type="dxa"/>
          </w:tcPr>
          <w:p>
            <w:pPr>
              <w:pStyle w:val="12"/>
              <w:spacing w:before="24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PS-38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Tongue Tie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PS-39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Hydronephrosis Pyeloplasty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PS-40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Cystolithotomy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PS-41</w:t>
            </w: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Nephrolithotomy</w:t>
            </w:r>
          </w:p>
        </w:tc>
        <w:tc>
          <w:tcPr>
            <w:tcW w:w="1968" w:type="dxa"/>
          </w:tcPr>
          <w:p>
            <w:pPr>
              <w:pStyle w:val="12"/>
              <w:spacing w:before="22"/>
              <w:ind w:right="677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PS-42</w:t>
            </w: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Nephrectomy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Benign</w:t>
            </w:r>
          </w:p>
        </w:tc>
        <w:tc>
          <w:tcPr>
            <w:tcW w:w="1968" w:type="dxa"/>
          </w:tcPr>
          <w:p>
            <w:pPr>
              <w:pStyle w:val="12"/>
              <w:spacing w:before="11"/>
              <w:rPr>
                <w:b/>
                <w:sz w:val="32"/>
              </w:rPr>
            </w:pPr>
          </w:p>
          <w:p>
            <w:pPr>
              <w:pStyle w:val="12"/>
              <w:ind w:right="67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</w:t>
            </w:r>
            <w:r>
              <w:rPr>
                <w:color w:val="231F20"/>
                <w:spacing w:val="5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Malignant</w:t>
            </w:r>
          </w:p>
        </w:tc>
        <w:tc>
          <w:tcPr>
            <w:tcW w:w="1968" w:type="dxa"/>
          </w:tcPr>
          <w:p>
            <w:pPr>
              <w:pStyle w:val="12"/>
              <w:spacing w:before="22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PS-43</w:t>
            </w:r>
          </w:p>
        </w:tc>
        <w:tc>
          <w:tcPr>
            <w:tcW w:w="7270" w:type="dxa"/>
          </w:tcPr>
          <w:p>
            <w:pPr>
              <w:pStyle w:val="12"/>
              <w:spacing w:before="2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EHBA</w:t>
            </w:r>
          </w:p>
        </w:tc>
        <w:tc>
          <w:tcPr>
            <w:tcW w:w="1968" w:type="dxa"/>
          </w:tcPr>
          <w:p>
            <w:pPr>
              <w:pStyle w:val="12"/>
              <w:spacing w:before="21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PS-44</w:t>
            </w:r>
          </w:p>
        </w:tc>
        <w:tc>
          <w:tcPr>
            <w:tcW w:w="7270" w:type="dxa"/>
          </w:tcPr>
          <w:p>
            <w:pPr>
              <w:pStyle w:val="12"/>
              <w:spacing w:before="2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Syndactyly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Two finger</w:t>
            </w:r>
          </w:p>
        </w:tc>
        <w:tc>
          <w:tcPr>
            <w:tcW w:w="1968" w:type="dxa"/>
          </w:tcPr>
          <w:p>
            <w:pPr>
              <w:pStyle w:val="12"/>
              <w:spacing w:before="10"/>
              <w:rPr>
                <w:b/>
                <w:sz w:val="32"/>
              </w:rPr>
            </w:pPr>
          </w:p>
          <w:p>
            <w:pPr>
              <w:pStyle w:val="12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5350/-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Four finger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6420/-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PS-45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Polydactyly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4280/-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PS-46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Preauricular sinus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PS-47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Intus sucception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right="67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PS-48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Ureter Re-implantation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right="743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PS-49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Appendicular Perforation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PS-50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Ano Rectal Myectomy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PS-51</w:t>
            </w:r>
          </w:p>
        </w:tc>
        <w:tc>
          <w:tcPr>
            <w:tcW w:w="7270" w:type="dxa"/>
          </w:tcPr>
          <w:p>
            <w:pPr>
              <w:pStyle w:val="12"/>
              <w:spacing w:before="1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Posterial Urethral Valve Fulguration</w:t>
            </w:r>
          </w:p>
        </w:tc>
        <w:tc>
          <w:tcPr>
            <w:tcW w:w="1968" w:type="dxa"/>
          </w:tcPr>
          <w:p>
            <w:pPr>
              <w:pStyle w:val="12"/>
              <w:spacing w:before="1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PS-52</w:t>
            </w:r>
          </w:p>
        </w:tc>
        <w:tc>
          <w:tcPr>
            <w:tcW w:w="7270" w:type="dxa"/>
          </w:tcPr>
          <w:p>
            <w:pPr>
              <w:pStyle w:val="12"/>
              <w:spacing w:before="1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URETEROSTOMY</w:t>
            </w:r>
          </w:p>
        </w:tc>
        <w:tc>
          <w:tcPr>
            <w:tcW w:w="1968" w:type="dxa"/>
          </w:tcPr>
          <w:p>
            <w:pPr>
              <w:pStyle w:val="12"/>
              <w:spacing w:before="1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PS-53</w:t>
            </w:r>
          </w:p>
        </w:tc>
        <w:tc>
          <w:tcPr>
            <w:tcW w:w="7270" w:type="dxa"/>
          </w:tcPr>
          <w:p>
            <w:pPr>
              <w:pStyle w:val="12"/>
              <w:spacing w:before="1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MEATOTMY</w:t>
            </w:r>
          </w:p>
        </w:tc>
        <w:tc>
          <w:tcPr>
            <w:tcW w:w="1968" w:type="dxa"/>
          </w:tcPr>
          <w:p>
            <w:pPr>
              <w:pStyle w:val="12"/>
              <w:spacing w:before="1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PS-54</w:t>
            </w:r>
          </w:p>
        </w:tc>
        <w:tc>
          <w:tcPr>
            <w:tcW w:w="7270" w:type="dxa"/>
          </w:tcPr>
          <w:p>
            <w:pPr>
              <w:pStyle w:val="12"/>
              <w:spacing w:before="1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CONTRALATERAL FIXATION OF TESTIES</w:t>
            </w:r>
          </w:p>
        </w:tc>
        <w:tc>
          <w:tcPr>
            <w:tcW w:w="1968" w:type="dxa"/>
          </w:tcPr>
          <w:p>
            <w:pPr>
              <w:pStyle w:val="12"/>
              <w:spacing w:before="18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PS-55</w:t>
            </w:r>
          </w:p>
        </w:tc>
        <w:tc>
          <w:tcPr>
            <w:tcW w:w="7270" w:type="dxa"/>
          </w:tcPr>
          <w:p>
            <w:pPr>
              <w:pStyle w:val="12"/>
              <w:spacing w:before="1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VOLVULUS/MALTROTATION</w:t>
            </w:r>
          </w:p>
        </w:tc>
        <w:tc>
          <w:tcPr>
            <w:tcW w:w="1968" w:type="dxa"/>
          </w:tcPr>
          <w:p>
            <w:pPr>
              <w:pStyle w:val="12"/>
              <w:spacing w:before="17"/>
              <w:ind w:right="678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PS-56</w:t>
            </w:r>
          </w:p>
        </w:tc>
        <w:tc>
          <w:tcPr>
            <w:tcW w:w="7270" w:type="dxa"/>
          </w:tcPr>
          <w:p>
            <w:pPr>
              <w:pStyle w:val="12"/>
              <w:spacing w:before="1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DRESSING OF HYPOSTADIAS UNDER GA</w:t>
            </w:r>
          </w:p>
        </w:tc>
        <w:tc>
          <w:tcPr>
            <w:tcW w:w="1968" w:type="dxa"/>
          </w:tcPr>
          <w:p>
            <w:pPr>
              <w:pStyle w:val="12"/>
              <w:spacing w:before="17"/>
              <w:ind w:right="729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3500/-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6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bookmarkStart w:id="54" w:name="Page 56"/>
            <w:bookmarkEnd w:id="54"/>
            <w:r>
              <w:rPr>
                <w:color w:val="231F20"/>
                <w:sz w:val="20"/>
              </w:rPr>
              <w:t>PS-57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EXCISION OF LUMP- MODERATE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635"/>
              <w:rPr>
                <w:sz w:val="20"/>
              </w:rPr>
            </w:pPr>
            <w:r>
              <w:rPr>
                <w:color w:val="231F20"/>
                <w:sz w:val="20"/>
              </w:rPr>
              <w:t>14500/-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PS-58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EXCISION OF LUMP -LARGE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635"/>
              <w:rPr>
                <w:sz w:val="20"/>
              </w:rPr>
            </w:pPr>
            <w:r>
              <w:rPr>
                <w:color w:val="231F20"/>
                <w:sz w:val="20"/>
              </w:rPr>
              <w:t>20000/-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PS-59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THORACOTOMY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635"/>
              <w:rPr>
                <w:sz w:val="20"/>
              </w:rPr>
            </w:pPr>
            <w:r>
              <w:rPr>
                <w:color w:val="231F20"/>
                <w:sz w:val="20"/>
              </w:rPr>
              <w:t>28000/-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PS-60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CIRCUMCISSION (ESOPHAGEAL REPLACEMENT)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635"/>
              <w:rPr>
                <w:sz w:val="20"/>
              </w:rPr>
            </w:pPr>
            <w:r>
              <w:rPr>
                <w:color w:val="231F20"/>
                <w:sz w:val="20"/>
              </w:rPr>
              <w:t>30000/-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5"/>
        <w:rPr>
          <w:b/>
          <w:sz w:val="24"/>
        </w:rPr>
      </w:pPr>
    </w:p>
    <w:p>
      <w:pPr>
        <w:pStyle w:val="6"/>
        <w:spacing w:before="103"/>
        <w:ind w:left="250"/>
      </w:pPr>
      <w:r>
        <w:rPr>
          <w:color w:val="231F20"/>
          <w:w w:val="90"/>
        </w:rPr>
        <w:t>Note :</w:t>
      </w:r>
    </w:p>
    <w:p>
      <w:pPr>
        <w:pStyle w:val="11"/>
        <w:numPr>
          <w:ilvl w:val="0"/>
          <w:numId w:val="19"/>
        </w:numPr>
        <w:tabs>
          <w:tab w:val="left" w:pos="725"/>
          <w:tab w:val="left" w:pos="726"/>
        </w:tabs>
        <w:spacing w:before="128" w:after="0" w:line="249" w:lineRule="auto"/>
        <w:ind w:left="725" w:right="188" w:hanging="475"/>
        <w:jc w:val="left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Private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Room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category.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charges.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means fees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above),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Asst.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pacing w:val="-4"/>
          <w:sz w:val="20"/>
        </w:rPr>
        <w:t>O.T.,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Gas,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19"/>
        </w:numPr>
        <w:tabs>
          <w:tab w:val="left" w:pos="725"/>
          <w:tab w:val="left" w:pos="726"/>
        </w:tabs>
        <w:spacing w:before="118" w:after="0" w:line="249" w:lineRule="auto"/>
        <w:ind w:left="725" w:right="324" w:hanging="475"/>
        <w:jc w:val="left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said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operation.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disease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complicated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form,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fees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 xml:space="preserve">will </w:t>
      </w:r>
      <w:r>
        <w:rPr>
          <w:color w:val="231F20"/>
          <w:sz w:val="20"/>
        </w:rPr>
        <w:t>be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increased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Surgeon's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decision.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means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simple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appendicitis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above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rates but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left"/>
        <w:rPr>
          <w:sz w:val="20"/>
        </w:rPr>
        <w:sectPr>
          <w:pgSz w:w="11910" w:h="16840"/>
          <w:pgMar w:top="860" w:right="680" w:bottom="108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55" w:name="_TOC_250008"/>
      <w:r>
        <w:rPr>
          <w:color w:val="231F20"/>
          <w:u w:val="single" w:color="231F20"/>
        </w:rPr>
        <w:t>DEPARTMENT OF</w:t>
      </w:r>
      <w:r>
        <w:rPr>
          <w:color w:val="231F20"/>
          <w:spacing w:val="-57"/>
          <w:u w:val="single" w:color="231F20"/>
        </w:rPr>
        <w:t xml:space="preserve"> </w:t>
      </w:r>
      <w:bookmarkEnd w:id="55"/>
      <w:r>
        <w:rPr>
          <w:color w:val="231F20"/>
          <w:u w:val="single" w:color="231F20"/>
        </w:rPr>
        <w:t>SKIN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Fungal Scrapping (KOH)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Skin Biopsy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left="415"/>
              <w:rPr>
                <w:sz w:val="20"/>
              </w:rPr>
            </w:pPr>
            <w:r>
              <w:rPr>
                <w:color w:val="231F20"/>
                <w:sz w:val="20"/>
              </w:rPr>
              <w:t>1200 (Skin) &amp;</w:t>
            </w:r>
          </w:p>
          <w:p>
            <w:pPr>
              <w:pStyle w:val="12"/>
              <w:spacing w:before="128"/>
              <w:ind w:left="327"/>
              <w:rPr>
                <w:sz w:val="20"/>
              </w:rPr>
            </w:pPr>
            <w:r>
              <w:rPr>
                <w:color w:val="231F20"/>
                <w:sz w:val="20"/>
              </w:rPr>
              <w:t>1500 (Mucosal)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SK-3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Intralesional Injections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250-550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Gram Staining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AFB Staining</w:t>
            </w: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Giemsa Staining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SK-5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Electric Cautery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 to1700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(per sitting)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SK-6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Cryotherapy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1100 to 2200</w:t>
            </w:r>
          </w:p>
          <w:p>
            <w:pPr>
              <w:pStyle w:val="12"/>
              <w:spacing w:before="128"/>
              <w:ind w:left="474"/>
              <w:rPr>
                <w:sz w:val="20"/>
              </w:rPr>
            </w:pPr>
            <w:r>
              <w:rPr>
                <w:color w:val="231F20"/>
                <w:sz w:val="20"/>
              </w:rPr>
              <w:t>(per sitting)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SK-7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TCA Application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519"/>
              <w:rPr>
                <w:sz w:val="20"/>
              </w:rPr>
            </w:pPr>
            <w:r>
              <w:rPr>
                <w:color w:val="231F20"/>
                <w:sz w:val="20"/>
              </w:rPr>
              <w:t>320 to 800</w:t>
            </w:r>
          </w:p>
          <w:p>
            <w:pPr>
              <w:pStyle w:val="12"/>
              <w:spacing w:before="128"/>
              <w:ind w:left="474"/>
              <w:rPr>
                <w:sz w:val="20"/>
              </w:rPr>
            </w:pPr>
            <w:r>
              <w:rPr>
                <w:color w:val="231F20"/>
                <w:sz w:val="20"/>
              </w:rPr>
              <w:t>(per sitting)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SK-8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Pulse Therapy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 for three days +</w:t>
            </w:r>
          </w:p>
          <w:p>
            <w:pPr>
              <w:pStyle w:val="12"/>
              <w:spacing w:before="12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 file 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56" w:name="_TOC_250007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56"/>
      <w:r>
        <w:rPr>
          <w:color w:val="231F20"/>
          <w:spacing w:val="-4"/>
          <w:u w:val="single" w:color="231F20"/>
        </w:rPr>
        <w:t>DENTAL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Zinc Oxide filling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Extraction C.P.D. &amp; Anterior teeth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92"/>
                <w:sz w:val="20"/>
              </w:rPr>
              <w:t>E</w:t>
            </w:r>
            <w:r>
              <w:rPr>
                <w:color w:val="231F20"/>
                <w:spacing w:val="2"/>
                <w:w w:val="92"/>
                <w:sz w:val="20"/>
              </w:rPr>
              <w:t>x</w:t>
            </w:r>
            <w:r>
              <w:rPr>
                <w:color w:val="231F20"/>
                <w:w w:val="87"/>
                <w:sz w:val="20"/>
              </w:rPr>
              <w:t>tra</w:t>
            </w:r>
            <w:r>
              <w:rPr>
                <w:color w:val="231F20"/>
                <w:spacing w:val="1"/>
                <w:w w:val="87"/>
                <w:sz w:val="20"/>
              </w:rPr>
              <w:t>c</w:t>
            </w:r>
            <w:r>
              <w:rPr>
                <w:color w:val="231F20"/>
                <w:w w:val="94"/>
                <w:sz w:val="20"/>
              </w:rPr>
              <w:t>tion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pacing w:val="1"/>
                <w:w w:val="113"/>
                <w:sz w:val="20"/>
              </w:rPr>
              <w:t>M</w:t>
            </w:r>
            <w:r>
              <w:rPr>
                <w:color w:val="231F20"/>
                <w:w w:val="92"/>
                <w:sz w:val="20"/>
              </w:rPr>
              <w:t>olar</w:t>
            </w:r>
            <w:r>
              <w:rPr>
                <w:color w:val="231F20"/>
                <w:spacing w:val="-3"/>
                <w:w w:val="92"/>
                <w:sz w:val="20"/>
              </w:rPr>
              <w:t>s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5"/>
                <w:sz w:val="20"/>
              </w:rPr>
              <w:t>P</w:t>
            </w:r>
            <w:r>
              <w:rPr>
                <w:color w:val="231F20"/>
                <w:spacing w:val="-2"/>
                <w:w w:val="84"/>
                <w:sz w:val="20"/>
              </w:rPr>
              <w:t>r</w:t>
            </w:r>
            <w:r>
              <w:rPr>
                <w:color w:val="231F20"/>
                <w:w w:val="96"/>
                <w:sz w:val="20"/>
              </w:rPr>
              <w:t>o</w:t>
            </w:r>
            <w:r>
              <w:rPr>
                <w:color w:val="231F20"/>
                <w:spacing w:val="-2"/>
                <w:w w:val="96"/>
                <w:sz w:val="20"/>
              </w:rPr>
              <w:t>c</w:t>
            </w:r>
            <w:r>
              <w:rPr>
                <w:color w:val="231F20"/>
                <w:w w:val="95"/>
                <w:sz w:val="20"/>
              </w:rPr>
              <w:t>edu</w:t>
            </w:r>
            <w:r>
              <w:rPr>
                <w:color w:val="231F20"/>
                <w:spacing w:val="-2"/>
                <w:w w:val="95"/>
                <w:sz w:val="20"/>
              </w:rPr>
              <w:t>r</w:t>
            </w:r>
            <w:r>
              <w:rPr>
                <w:color w:val="231F20"/>
                <w:w w:val="94"/>
                <w:sz w:val="20"/>
              </w:rPr>
              <w:t>e</w:t>
            </w:r>
            <w:r>
              <w:rPr>
                <w:color w:val="231F20"/>
                <w:spacing w:val="-3"/>
                <w:w w:val="94"/>
                <w:sz w:val="20"/>
              </w:rPr>
              <w:t>s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3"/>
                <w:sz w:val="20"/>
              </w:rPr>
              <w:t>carious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exp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85"/>
                <w:sz w:val="20"/>
              </w:rPr>
              <w:t>&amp;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6"/>
                <w:sz w:val="20"/>
              </w:rPr>
              <w:t>Root</w:t>
            </w:r>
            <w:r>
              <w:rPr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color w:val="231F20"/>
                <w:w w:val="56"/>
                <w:sz w:val="20"/>
              </w:rPr>
              <w:t>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w w:val="94"/>
                <w:sz w:val="20"/>
              </w:rPr>
              <w:t>p</w:t>
            </w:r>
            <w:r>
              <w:rPr>
                <w:color w:val="231F20"/>
                <w:spacing w:val="-2"/>
                <w:w w:val="94"/>
                <w:sz w:val="20"/>
              </w:rPr>
              <w:t>r</w:t>
            </w:r>
            <w:r>
              <w:rPr>
                <w:color w:val="231F20"/>
                <w:w w:val="94"/>
                <w:sz w:val="20"/>
              </w:rPr>
              <w:t>emolars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Wisdom tooth extraction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Impeated tooth extraction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272"/>
              <w:rPr>
                <w:sz w:val="20"/>
              </w:rPr>
            </w:pPr>
            <w:r>
              <w:rPr>
                <w:color w:val="231F20"/>
                <w:sz w:val="20"/>
              </w:rPr>
              <w:t>2500 to 4500 +</w:t>
            </w:r>
          </w:p>
          <w:p>
            <w:pPr>
              <w:pStyle w:val="12"/>
              <w:spacing w:before="1" w:line="360" w:lineRule="atLeast"/>
              <w:ind w:left="471" w:right="147" w:hanging="283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5000 Surgeon </w:t>
            </w:r>
            <w:r>
              <w:rPr>
                <w:color w:val="231F20"/>
                <w:spacing w:val="-5"/>
                <w:sz w:val="20"/>
              </w:rPr>
              <w:t xml:space="preserve">fees </w:t>
            </w:r>
            <w:r>
              <w:rPr>
                <w:color w:val="231F20"/>
                <w:sz w:val="20"/>
              </w:rPr>
              <w:t>(if required)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DS-6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Silver filling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w w:val="85"/>
                <w:sz w:val="20"/>
              </w:rPr>
              <w:t>R.C.T.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1600 to 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Scaling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left="416"/>
              <w:rPr>
                <w:sz w:val="20"/>
              </w:rPr>
            </w:pPr>
            <w:r>
              <w:rPr>
                <w:color w:val="231F20"/>
                <w:sz w:val="20"/>
              </w:rPr>
              <w:t>1200 to 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DS-9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Gingivectomy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Gingivoplasty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Flap operation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DS-12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Absess I &amp; D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DS-13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Apicectomy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Full Denture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07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8000 to 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Full Denture Imported Material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356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12000 to 20000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DS-16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F.D. &amp; Crown Gold (Japnese)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DS-17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F.D. &amp; Crown Cobolt chrome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F.D. &amp; Crown ceramic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DS-19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Partial denture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DS-20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Root planning &amp; curettage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Flouride Application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DS-22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Operculactomy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DS-23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Orthodontic plate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Periodontal Splint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Inter Maxillery wiring under La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DS-26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Re-implantation of tooth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DS-27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Fracture Mandiole maxilla open reduction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Bleaching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389"/>
              <w:rPr>
                <w:sz w:val="20"/>
              </w:rPr>
            </w:pPr>
            <w:r>
              <w:rPr>
                <w:color w:val="231F20"/>
                <w:sz w:val="20"/>
              </w:rPr>
              <w:t>5000 per arch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DS-29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Extra oral Sinus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DS-30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Spot grinding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Biopsy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DS-32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Fixed Orthodontic treatment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14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1600 onwards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DS-33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Removal Orthodontic treatment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14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6400 onwards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DS-34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Composite Restoration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DS-35</w:t>
            </w: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 oral X-Ray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DS-36</w:t>
            </w: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Implants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right="356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25000 to 45000</w:t>
            </w:r>
          </w:p>
        </w:tc>
      </w:tr>
    </w:tbl>
    <w:p>
      <w:pPr>
        <w:spacing w:after="0"/>
        <w:jc w:val="right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bookmarkStart w:id="57" w:name="Page 59"/>
            <w:bookmarkEnd w:id="57"/>
            <w:r>
              <w:rPr>
                <w:color w:val="231F20"/>
                <w:sz w:val="20"/>
              </w:rPr>
              <w:t>DS-37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Metal Fee Ceramic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 to 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DS-38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Curettage (Gums)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 to 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5"/>
        <w:rPr>
          <w:b/>
          <w:sz w:val="24"/>
        </w:rPr>
      </w:pPr>
    </w:p>
    <w:p>
      <w:pPr>
        <w:pStyle w:val="6"/>
        <w:tabs>
          <w:tab w:val="left" w:pos="1180"/>
        </w:tabs>
        <w:spacing w:before="103"/>
        <w:ind w:left="250"/>
      </w:pPr>
      <w:r>
        <w:rPr>
          <w:color w:val="231F20"/>
        </w:rPr>
        <w:t>Note</w:t>
      </w:r>
      <w:r>
        <w:rPr>
          <w:color w:val="231F20"/>
          <w:spacing w:val="-31"/>
        </w:rPr>
        <w:t xml:space="preserve"> </w:t>
      </w:r>
      <w:r>
        <w:rPr>
          <w:color w:val="231F20"/>
          <w:w w:val="95"/>
        </w:rPr>
        <w:t>:</w:t>
      </w:r>
      <w:r>
        <w:rPr>
          <w:color w:val="231F20"/>
          <w:w w:val="95"/>
        </w:rPr>
        <w:tab/>
      </w:r>
      <w:r>
        <w:rPr>
          <w:color w:val="231F20"/>
        </w:rPr>
        <w:t>Hospital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Charges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40%</w:t>
      </w:r>
    </w:p>
    <w:p>
      <w:pPr>
        <w:spacing w:after="0"/>
        <w:sectPr>
          <w:pgSz w:w="11910" w:h="16840"/>
          <w:pgMar w:top="860" w:right="680" w:bottom="1160" w:left="740" w:header="0" w:footer="883" w:gutter="0"/>
          <w:cols w:space="720" w:num="1"/>
        </w:sectPr>
      </w:pPr>
    </w:p>
    <w:p>
      <w:pPr>
        <w:pStyle w:val="2"/>
        <w:spacing w:before="98"/>
        <w:rPr>
          <w:u w:val="none"/>
        </w:rPr>
      </w:pPr>
      <w:bookmarkStart w:id="58" w:name="_TOC_250006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58"/>
      <w:r>
        <w:rPr>
          <w:color w:val="231F20"/>
          <w:spacing w:val="-5"/>
          <w:u w:val="single" w:color="231F20"/>
        </w:rPr>
        <w:t>PSYCHIATRY</w:t>
      </w:r>
    </w:p>
    <w:p>
      <w:pPr>
        <w:pStyle w:val="6"/>
        <w:spacing w:before="1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SURGEON FEE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spacing w:before="6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2"/>
                <w:w w:val="97"/>
                <w:sz w:val="20"/>
              </w:rPr>
              <w:t>C</w:t>
            </w:r>
            <w:r>
              <w:rPr>
                <w:b/>
                <w:color w:val="231F20"/>
                <w:spacing w:val="-17"/>
                <w:w w:val="103"/>
                <w:sz w:val="20"/>
              </w:rPr>
              <w:t>A</w:t>
            </w:r>
            <w:r>
              <w:rPr>
                <w:b/>
                <w:color w:val="231F20"/>
                <w:spacing w:val="-17"/>
                <w:w w:val="89"/>
                <w:sz w:val="20"/>
              </w:rPr>
              <w:t>T</w:t>
            </w:r>
            <w:r>
              <w:rPr>
                <w:b/>
                <w:color w:val="231F20"/>
                <w:w w:val="70"/>
                <w:sz w:val="20"/>
              </w:rPr>
              <w:t>.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color w:val="231F20"/>
                <w:w w:val="102"/>
                <w:sz w:val="20"/>
              </w:rPr>
              <w:t>I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2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PSYC-1</w:t>
            </w:r>
          </w:p>
        </w:tc>
        <w:tc>
          <w:tcPr>
            <w:tcW w:w="7270" w:type="dxa"/>
          </w:tcPr>
          <w:p>
            <w:pPr>
              <w:pStyle w:val="12"/>
              <w:spacing w:before="6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ECT</w:t>
            </w:r>
          </w:p>
        </w:tc>
        <w:tc>
          <w:tcPr>
            <w:tcW w:w="1968" w:type="dxa"/>
          </w:tcPr>
          <w:p>
            <w:pPr>
              <w:pStyle w:val="12"/>
              <w:spacing w:before="6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PSYC-2</w:t>
            </w:r>
          </w:p>
        </w:tc>
        <w:tc>
          <w:tcPr>
            <w:tcW w:w="7270" w:type="dxa"/>
          </w:tcPr>
          <w:p>
            <w:pPr>
              <w:pStyle w:val="12"/>
              <w:spacing w:before="6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Narco analysis</w:t>
            </w:r>
          </w:p>
        </w:tc>
        <w:tc>
          <w:tcPr>
            <w:tcW w:w="1968" w:type="dxa"/>
          </w:tcPr>
          <w:p>
            <w:pPr>
              <w:pStyle w:val="12"/>
              <w:spacing w:before="69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PSYC-3</w:t>
            </w:r>
          </w:p>
        </w:tc>
        <w:tc>
          <w:tcPr>
            <w:tcW w:w="7270" w:type="dxa"/>
          </w:tcPr>
          <w:p>
            <w:pPr>
              <w:pStyle w:val="12"/>
              <w:spacing w:before="68"/>
              <w:ind w:left="114"/>
              <w:rPr>
                <w:sz w:val="20"/>
              </w:rPr>
            </w:pPr>
            <w:r>
              <w:rPr>
                <w:color w:val="231F20"/>
                <w:sz w:val="20"/>
              </w:rPr>
              <w:t>Charges for Counselling</w:t>
            </w:r>
          </w:p>
        </w:tc>
        <w:tc>
          <w:tcPr>
            <w:tcW w:w="1968" w:type="dxa"/>
          </w:tcPr>
          <w:p>
            <w:pPr>
              <w:pStyle w:val="12"/>
              <w:spacing w:before="6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 per half hour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PSYC-4</w:t>
            </w:r>
          </w:p>
        </w:tc>
        <w:tc>
          <w:tcPr>
            <w:tcW w:w="7270" w:type="dxa"/>
          </w:tcPr>
          <w:p>
            <w:pPr>
              <w:pStyle w:val="12"/>
              <w:spacing w:before="68"/>
              <w:ind w:left="114"/>
              <w:rPr>
                <w:sz w:val="20"/>
              </w:rPr>
            </w:pPr>
            <w:r>
              <w:rPr>
                <w:color w:val="231F20"/>
                <w:sz w:val="20"/>
              </w:rPr>
              <w:t>Charges for Psychotherapy</w:t>
            </w:r>
          </w:p>
        </w:tc>
        <w:tc>
          <w:tcPr>
            <w:tcW w:w="1968" w:type="dxa"/>
          </w:tcPr>
          <w:p>
            <w:pPr>
              <w:pStyle w:val="12"/>
              <w:spacing w:before="6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 per half hour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PSYC-5</w:t>
            </w:r>
          </w:p>
        </w:tc>
        <w:tc>
          <w:tcPr>
            <w:tcW w:w="7270" w:type="dxa"/>
          </w:tcPr>
          <w:p>
            <w:pPr>
              <w:pStyle w:val="12"/>
              <w:spacing w:before="68"/>
              <w:ind w:left="29"/>
              <w:rPr>
                <w:sz w:val="20"/>
              </w:rPr>
            </w:pPr>
            <w:r>
              <w:rPr>
                <w:color w:val="231F20"/>
                <w:sz w:val="20"/>
              </w:rPr>
              <w:t>Charges for Bio-feed back</w:t>
            </w:r>
          </w:p>
        </w:tc>
        <w:tc>
          <w:tcPr>
            <w:tcW w:w="1968" w:type="dxa"/>
          </w:tcPr>
          <w:p>
            <w:pPr>
              <w:pStyle w:val="12"/>
              <w:spacing w:before="6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 per sitting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10"/>
        <w:rPr>
          <w:b/>
          <w:sz w:val="36"/>
        </w:rPr>
      </w:pPr>
    </w:p>
    <w:p>
      <w:pPr>
        <w:pStyle w:val="2"/>
        <w:ind w:left="389" w:right="0"/>
        <w:jc w:val="left"/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  <w:r>
        <w:rPr>
          <w:b w:val="0"/>
          <w:bCs w:val="0"/>
          <w:color w:val="231F20"/>
          <w:sz w:val="24"/>
          <w:szCs w:val="24"/>
          <w:u w:val="none" w:color="auto"/>
        </w:rPr>
        <w:t>The</w:t>
      </w:r>
      <w:r>
        <w:rPr>
          <w:b w:val="0"/>
          <w:bCs w:val="0"/>
          <w:color w:val="231F20"/>
          <w:spacing w:val="-44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above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charges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will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be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in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addition</w:t>
      </w:r>
      <w:r>
        <w:rPr>
          <w:b w:val="0"/>
          <w:bCs w:val="0"/>
          <w:color w:val="231F20"/>
          <w:spacing w:val="-44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to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the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Consultation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charges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and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are</w:t>
      </w:r>
      <w:r>
        <w:rPr>
          <w:b w:val="0"/>
          <w:bCs w:val="0"/>
          <w:color w:val="231F20"/>
          <w:spacing w:val="-44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to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be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explained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to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the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patient</w:t>
      </w:r>
      <w:r>
        <w:rPr>
          <w:b w:val="0"/>
          <w:bCs w:val="0"/>
          <w:color w:val="231F20"/>
          <w:spacing w:val="-44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>prior</w:t>
      </w:r>
      <w:r>
        <w:rPr>
          <w:b w:val="0"/>
          <w:bCs w:val="0"/>
          <w:color w:val="231F20"/>
          <w:spacing w:val="-43"/>
          <w:sz w:val="24"/>
          <w:szCs w:val="24"/>
          <w:u w:val="none" w:color="auto"/>
        </w:rPr>
        <w:t xml:space="preserve"> </w:t>
      </w:r>
      <w:r>
        <w:rPr>
          <w:b w:val="0"/>
          <w:bCs w:val="0"/>
          <w:color w:val="231F20"/>
          <w:sz w:val="24"/>
          <w:szCs w:val="24"/>
          <w:u w:val="none" w:color="auto"/>
        </w:rPr>
        <w:t xml:space="preserve">to </w:t>
      </w:r>
      <w:bookmarkStart w:id="59" w:name="Page 61"/>
      <w:bookmarkEnd w:id="59"/>
      <w: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  <w:t>commencing any of the above mentioned procedure.</w:t>
      </w: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>
      <w:pPr>
        <w:rPr>
          <w:rFonts w:hint="default"/>
          <w:b w:val="0"/>
          <w:bCs w:val="0"/>
          <w:color w:val="231F20"/>
          <w:sz w:val="24"/>
          <w:szCs w:val="24"/>
          <w:u w:val="none" w:color="auto"/>
          <w:lang w:val="en-US"/>
        </w:rPr>
      </w:pPr>
    </w:p>
    <w:p/>
    <w:p>
      <w:pPr>
        <w:pStyle w:val="2"/>
        <w:ind w:left="389" w:right="0"/>
        <w:jc w:val="left"/>
        <w:rPr>
          <w:u w:val="none"/>
        </w:rPr>
      </w:pPr>
      <w:r>
        <w:rPr>
          <w:color w:val="231F20"/>
          <w:u w:val="single" w:color="231F20"/>
        </w:rPr>
        <w:t xml:space="preserve">DEPARTMENT OF </w:t>
      </w:r>
      <w:r>
        <w:rPr>
          <w:color w:val="231F20"/>
          <w:spacing w:val="-4"/>
          <w:u w:val="single" w:color="231F20"/>
        </w:rPr>
        <w:t xml:space="preserve">RESPIRATORY </w:t>
      </w:r>
      <w:r>
        <w:rPr>
          <w:color w:val="231F20"/>
          <w:u w:val="single" w:color="231F20"/>
        </w:rPr>
        <w:t>MEDICINE, CRITICAL CARE &amp; SLEEP DISORDERS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002"/>
        <w:gridCol w:w="2268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002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2268" w:type="dxa"/>
          </w:tcPr>
          <w:p>
            <w:pPr>
              <w:pStyle w:val="12"/>
              <w:spacing w:before="59"/>
              <w:ind w:left="60" w:right="9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PAEDIATRIC (IPD/OPD)</w:t>
            </w:r>
          </w:p>
        </w:tc>
        <w:tc>
          <w:tcPr>
            <w:tcW w:w="1969" w:type="dxa"/>
          </w:tcPr>
          <w:p>
            <w:pPr>
              <w:pStyle w:val="12"/>
              <w:spacing w:before="59"/>
              <w:ind w:left="65" w:right="6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ADULT (IPD/OPD)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</w:t>
            </w:r>
          </w:p>
        </w:tc>
        <w:tc>
          <w:tcPr>
            <w:tcW w:w="5002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Allergy Test (Full)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Res-2</w:t>
            </w:r>
          </w:p>
        </w:tc>
        <w:tc>
          <w:tcPr>
            <w:tcW w:w="5002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Allergy Test (specific)</w:t>
            </w:r>
          </w:p>
        </w:tc>
        <w:tc>
          <w:tcPr>
            <w:tcW w:w="2268" w:type="dxa"/>
          </w:tcPr>
          <w:p>
            <w:pPr>
              <w:pStyle w:val="12"/>
              <w:spacing w:before="58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Res-3</w:t>
            </w:r>
          </w:p>
        </w:tc>
        <w:tc>
          <w:tcPr>
            <w:tcW w:w="5002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Bronchoscopy</w:t>
            </w:r>
          </w:p>
        </w:tc>
        <w:tc>
          <w:tcPr>
            <w:tcW w:w="2268" w:type="dxa"/>
          </w:tcPr>
          <w:p>
            <w:pPr>
              <w:pStyle w:val="12"/>
              <w:spacing w:before="58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Res-4</w:t>
            </w:r>
          </w:p>
        </w:tc>
        <w:tc>
          <w:tcPr>
            <w:tcW w:w="5002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BAL</w:t>
            </w:r>
          </w:p>
        </w:tc>
        <w:tc>
          <w:tcPr>
            <w:tcW w:w="2268" w:type="dxa"/>
          </w:tcPr>
          <w:p>
            <w:pPr>
              <w:pStyle w:val="12"/>
              <w:spacing w:before="57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Res-5</w:t>
            </w:r>
          </w:p>
        </w:tc>
        <w:tc>
          <w:tcPr>
            <w:tcW w:w="5002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Bronchial Biopsy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Res-6</w:t>
            </w:r>
          </w:p>
        </w:tc>
        <w:tc>
          <w:tcPr>
            <w:tcW w:w="5002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Interventional Bronchoscopy</w:t>
            </w:r>
          </w:p>
        </w:tc>
        <w:tc>
          <w:tcPr>
            <w:tcW w:w="2268" w:type="dxa"/>
          </w:tcPr>
          <w:p>
            <w:pPr>
              <w:pStyle w:val="12"/>
              <w:spacing w:before="57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Res-7</w:t>
            </w:r>
          </w:p>
        </w:tc>
        <w:tc>
          <w:tcPr>
            <w:tcW w:w="5002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Overnight Oxymetery observations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Res-8</w:t>
            </w:r>
          </w:p>
        </w:tc>
        <w:tc>
          <w:tcPr>
            <w:tcW w:w="5002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PFT (Post Dilator)</w:t>
            </w:r>
          </w:p>
        </w:tc>
        <w:tc>
          <w:tcPr>
            <w:tcW w:w="2268" w:type="dxa"/>
          </w:tcPr>
          <w:p>
            <w:pPr>
              <w:pStyle w:val="12"/>
              <w:spacing w:before="56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Res-9</w:t>
            </w:r>
          </w:p>
        </w:tc>
        <w:tc>
          <w:tcPr>
            <w:tcW w:w="5002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PFT (Predilator)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Res-10</w:t>
            </w:r>
          </w:p>
        </w:tc>
        <w:tc>
          <w:tcPr>
            <w:tcW w:w="5002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Pleural Aspiration</w:t>
            </w:r>
          </w:p>
        </w:tc>
        <w:tc>
          <w:tcPr>
            <w:tcW w:w="2268" w:type="dxa"/>
          </w:tcPr>
          <w:p>
            <w:pPr>
              <w:pStyle w:val="12"/>
              <w:spacing w:before="56"/>
              <w:ind w:left="60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Res-11</w:t>
            </w:r>
          </w:p>
        </w:tc>
        <w:tc>
          <w:tcPr>
            <w:tcW w:w="5002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Pleurodesis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Res-12</w:t>
            </w:r>
          </w:p>
        </w:tc>
        <w:tc>
          <w:tcPr>
            <w:tcW w:w="5002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Sleep Study (Ambulatory)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Res-13</w:t>
            </w:r>
          </w:p>
        </w:tc>
        <w:tc>
          <w:tcPr>
            <w:tcW w:w="5002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Pleural Biopsy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Res-14</w:t>
            </w:r>
          </w:p>
        </w:tc>
        <w:tc>
          <w:tcPr>
            <w:tcW w:w="5002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Percutaneious Tracheostomy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Res-15</w:t>
            </w:r>
          </w:p>
        </w:tc>
        <w:tc>
          <w:tcPr>
            <w:tcW w:w="5002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Broncoscopic E.T. Insertion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Res-16</w:t>
            </w:r>
          </w:p>
        </w:tc>
        <w:tc>
          <w:tcPr>
            <w:tcW w:w="5002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Pigtail Catherisation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Res-17</w:t>
            </w:r>
          </w:p>
        </w:tc>
        <w:tc>
          <w:tcPr>
            <w:tcW w:w="5002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Bed side Bronchoscopy Intubation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Res-18</w:t>
            </w:r>
          </w:p>
        </w:tc>
        <w:tc>
          <w:tcPr>
            <w:tcW w:w="5002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Smoke Analysis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Res-19</w:t>
            </w:r>
          </w:p>
        </w:tc>
        <w:tc>
          <w:tcPr>
            <w:tcW w:w="5002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Pleural Wash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Res-20</w:t>
            </w:r>
          </w:p>
        </w:tc>
        <w:tc>
          <w:tcPr>
            <w:tcW w:w="5002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Video Bronchoscopy</w:t>
            </w:r>
          </w:p>
        </w:tc>
        <w:tc>
          <w:tcPr>
            <w:tcW w:w="2268" w:type="dxa"/>
          </w:tcPr>
          <w:p>
            <w:pPr>
              <w:pStyle w:val="12"/>
              <w:spacing w:before="53"/>
              <w:ind w:left="59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Res-21</w:t>
            </w:r>
          </w:p>
        </w:tc>
        <w:tc>
          <w:tcPr>
            <w:tcW w:w="5002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PFT with Diffusion (comprehensive)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Res-22</w:t>
            </w:r>
          </w:p>
        </w:tc>
        <w:tc>
          <w:tcPr>
            <w:tcW w:w="5002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C.T. Guided FNAC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Res-23</w:t>
            </w:r>
          </w:p>
        </w:tc>
        <w:tc>
          <w:tcPr>
            <w:tcW w:w="5002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Sleep Studies Titration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Res-24</w:t>
            </w:r>
          </w:p>
        </w:tc>
        <w:tc>
          <w:tcPr>
            <w:tcW w:w="5002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Medical Thoracoscopy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Res-25</w:t>
            </w:r>
          </w:p>
        </w:tc>
        <w:tc>
          <w:tcPr>
            <w:tcW w:w="5002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Breath Oxidant Analysis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Res-26</w:t>
            </w:r>
          </w:p>
        </w:tc>
        <w:tc>
          <w:tcPr>
            <w:tcW w:w="5002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Inter costal Drainage/ Thoracostomy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Res-27</w:t>
            </w:r>
          </w:p>
        </w:tc>
        <w:tc>
          <w:tcPr>
            <w:tcW w:w="5002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Polysomnography Full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–28</w:t>
            </w:r>
          </w:p>
        </w:tc>
        <w:tc>
          <w:tcPr>
            <w:tcW w:w="5002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Thoracoscopic Pleural Biopsy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–29</w:t>
            </w:r>
          </w:p>
        </w:tc>
        <w:tc>
          <w:tcPr>
            <w:tcW w:w="5002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Thoracoscopic Talc Pleurodesis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–30</w:t>
            </w:r>
          </w:p>
        </w:tc>
        <w:tc>
          <w:tcPr>
            <w:tcW w:w="5002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Transbronchial Needle Aspiration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–31</w:t>
            </w:r>
          </w:p>
        </w:tc>
        <w:tc>
          <w:tcPr>
            <w:tcW w:w="5002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Rigid Bronchoscopy</w:t>
            </w:r>
          </w:p>
        </w:tc>
        <w:tc>
          <w:tcPr>
            <w:tcW w:w="2268" w:type="dxa"/>
          </w:tcPr>
          <w:p>
            <w:pPr>
              <w:pStyle w:val="12"/>
              <w:spacing w:before="49"/>
              <w:ind w:left="59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–32</w:t>
            </w:r>
          </w:p>
        </w:tc>
        <w:tc>
          <w:tcPr>
            <w:tcW w:w="5002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F. Body Extraction</w:t>
            </w:r>
          </w:p>
        </w:tc>
        <w:tc>
          <w:tcPr>
            <w:tcW w:w="2268" w:type="dxa"/>
          </w:tcPr>
          <w:p>
            <w:pPr>
              <w:pStyle w:val="12"/>
              <w:spacing w:before="49"/>
              <w:ind w:left="59" w:right="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18000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–33</w:t>
            </w:r>
          </w:p>
        </w:tc>
        <w:tc>
          <w:tcPr>
            <w:tcW w:w="5002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6 Minutes Walk Test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 –34</w:t>
            </w:r>
          </w:p>
        </w:tc>
        <w:tc>
          <w:tcPr>
            <w:tcW w:w="5002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Transbronchial lung biopsy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Res- 35</w:t>
            </w:r>
          </w:p>
        </w:tc>
        <w:tc>
          <w:tcPr>
            <w:tcW w:w="5002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EBUS – Linear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8"/>
              <w:ind w:left="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4000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(Needle)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Res-36</w:t>
            </w:r>
          </w:p>
        </w:tc>
        <w:tc>
          <w:tcPr>
            <w:tcW w:w="5002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Cryosurgery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Res-37</w:t>
            </w:r>
          </w:p>
        </w:tc>
        <w:tc>
          <w:tcPr>
            <w:tcW w:w="5002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EBUS – Redial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8"/>
              <w:ind w:left="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+4000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(Sheeth)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Res-38</w:t>
            </w:r>
          </w:p>
        </w:tc>
        <w:tc>
          <w:tcPr>
            <w:tcW w:w="5002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EB Glue Therapy</w:t>
            </w:r>
          </w:p>
        </w:tc>
        <w:tc>
          <w:tcPr>
            <w:tcW w:w="22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47"/>
              <w:ind w:left="65" w:right="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</w:tbl>
    <w:p>
      <w:pPr>
        <w:spacing w:before="90"/>
        <w:ind w:left="2028" w:right="1964" w:firstLine="0"/>
        <w:jc w:val="center"/>
        <w:rPr>
          <w:b/>
          <w:color w:val="231F20"/>
          <w:sz w:val="28"/>
          <w:u w:val="single" w:color="231F20"/>
        </w:rPr>
      </w:pPr>
      <w:bookmarkStart w:id="60" w:name="Page 62"/>
      <w:bookmarkEnd w:id="60"/>
    </w:p>
    <w:p>
      <w:pPr>
        <w:spacing w:before="90"/>
        <w:ind w:left="2028" w:right="1964" w:firstLine="0"/>
        <w:jc w:val="center"/>
        <w:rPr>
          <w:b/>
          <w:sz w:val="28"/>
        </w:rPr>
      </w:pPr>
      <w:r>
        <w:rPr>
          <w:b/>
          <w:color w:val="231F20"/>
          <w:sz w:val="28"/>
          <w:u w:val="single" w:color="231F20"/>
        </w:rPr>
        <w:t>DEPARTMENT OF NEPHROLOGY DIALYSIS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935" w:type="dxa"/>
            <w:tcBorders>
              <w:bottom w:val="nil"/>
            </w:tcBorders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Nep-1</w:t>
            </w:r>
          </w:p>
        </w:tc>
        <w:tc>
          <w:tcPr>
            <w:tcW w:w="7270" w:type="dxa"/>
            <w:tcBorders>
              <w:bottom w:val="nil"/>
            </w:tcBorders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Hemodialysis</w:t>
            </w:r>
          </w:p>
        </w:tc>
        <w:tc>
          <w:tcPr>
            <w:tcW w:w="1968" w:type="dxa"/>
            <w:tcBorders>
              <w:bottom w:val="nil"/>
            </w:tcBorders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35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</w:tcPr>
          <w:p>
            <w:pPr>
              <w:pStyle w:val="12"/>
              <w:spacing w:before="6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Hospital + Material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35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</w:tcPr>
          <w:p>
            <w:pPr>
              <w:pStyle w:val="12"/>
              <w:spacing w:before="6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1135/-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35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nil"/>
              <w:bottom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nil"/>
              <w:bottom w:val="nil"/>
            </w:tcBorders>
          </w:tcPr>
          <w:p>
            <w:pPr>
              <w:pStyle w:val="12"/>
              <w:spacing w:before="6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Doctor - 465/-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935" w:type="dxa"/>
            <w:tcBorders>
              <w:top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nil"/>
            </w:tcBorders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(Including Consumable &amp; disposable excluding Kidney and EPO)</w:t>
            </w:r>
          </w:p>
        </w:tc>
        <w:tc>
          <w:tcPr>
            <w:tcW w:w="1968" w:type="dxa"/>
            <w:tcBorders>
              <w:top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Nep – 1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(a) ICU Hemodialysis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CCU Portable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Nep-2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Femoral Access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Nep-3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Arterio Venous Shunt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Nep-4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Arterio Venous Fistula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Nep-5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Peritoneal Dialysis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Nep-6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Kidney Biopsy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Nep-7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Jugular Catheter Placement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Nep-8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Kidney/Dialyses Kit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Nep-9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Jugular/Subclavian Catheter Kit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Nep-10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CRRT /CVVHD/CAVHD/CAVHDF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 Per session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Nep- 11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CAPD `TENKHOFF'S` Catheter Placement Charges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Nep-12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Femoral Catheter Kit/DLC KIT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Nep-13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Sled Charges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Nep-14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Permacath Placement Charges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Nep- 15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Permacath Removal Charges (Surgical fee)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935" w:type="dxa"/>
            <w:tcBorders>
              <w:bottom w:val="single" w:color="231F20" w:sz="8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8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8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6"/>
        <w:rPr>
          <w:b/>
          <w:sz w:val="35"/>
        </w:rPr>
      </w:pPr>
    </w:p>
    <w:p>
      <w:pPr>
        <w:pStyle w:val="6"/>
        <w:ind w:left="250"/>
      </w:pPr>
      <w:r>
        <w:rPr>
          <w:color w:val="231F20"/>
        </w:rPr>
        <w:t>(For 2nd, 3rd, 4th, 5th,, 6th, 7th,8th ,9th&amp;10th O.T. &amp; Material charges will be extra.)</w:t>
      </w:r>
    </w:p>
    <w:p>
      <w:pPr>
        <w:spacing w:after="0"/>
        <w:sectPr>
          <w:footerReference r:id="rId9" w:type="default"/>
          <w:pgSz w:w="11910" w:h="16840"/>
          <w:pgMar w:top="780" w:right="680" w:bottom="1080" w:left="740" w:header="0" w:footer="883" w:gutter="0"/>
          <w:pgNumType w:start="61"/>
          <w:cols w:space="720" w:num="1"/>
        </w:sectPr>
      </w:pPr>
    </w:p>
    <w:p>
      <w:pPr>
        <w:pStyle w:val="2"/>
        <w:spacing w:line="256" w:lineRule="auto"/>
        <w:ind w:left="4109" w:right="2866" w:hanging="1109"/>
        <w:jc w:val="left"/>
        <w:rPr>
          <w:u w:val="none"/>
        </w:rPr>
      </w:pPr>
      <w:bookmarkStart w:id="61" w:name="Page 63"/>
      <w:bookmarkEnd w:id="61"/>
      <w:r>
        <w:rPr>
          <w:color w:val="231F20"/>
          <w:u w:val="single" w:color="231F20"/>
        </w:rPr>
        <w:t xml:space="preserve">DEPARTMENT OF </w:t>
      </w:r>
      <w:r>
        <w:rPr>
          <w:color w:val="231F20"/>
          <w:spacing w:val="-3"/>
          <w:u w:val="single" w:color="231F20"/>
        </w:rPr>
        <w:t>OPHTHALMOLOGY</w:t>
      </w:r>
      <w:r>
        <w:rPr>
          <w:color w:val="231F20"/>
          <w:spacing w:val="-3"/>
          <w:u w:val="none"/>
        </w:rPr>
        <w:t xml:space="preserve"> </w:t>
      </w:r>
      <w:r>
        <w:rPr>
          <w:color w:val="231F20"/>
          <w:u w:val="none"/>
        </w:rPr>
        <w:t>(OPD PROCEDURE)</w:t>
      </w:r>
    </w:p>
    <w:p>
      <w:pPr>
        <w:pStyle w:val="6"/>
        <w:spacing w:before="4"/>
        <w:rPr>
          <w:b/>
          <w:sz w:val="6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OC T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Eye-2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Synaptophore excersies &amp; evaluation (2 weeks)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Eye-3</w:t>
            </w:r>
          </w:p>
        </w:tc>
        <w:tc>
          <w:tcPr>
            <w:tcW w:w="7270" w:type="dxa"/>
          </w:tcPr>
          <w:p>
            <w:pPr>
              <w:pStyle w:val="12"/>
              <w:spacing w:before="44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Refraction with and without mydriasis, slit lamp examination/ Computer refraction</w:t>
            </w:r>
          </w:p>
        </w:tc>
        <w:tc>
          <w:tcPr>
            <w:tcW w:w="1968" w:type="dxa"/>
          </w:tcPr>
          <w:p>
            <w:pPr>
              <w:pStyle w:val="12"/>
              <w:spacing w:before="4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Eye-4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(A) Refraction with and without mydriasis, slit lamp Examination/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Autorefractometry + Fundus Exam by Direct Ophthalmoscope.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Eye-4</w:t>
            </w:r>
          </w:p>
        </w:tc>
        <w:tc>
          <w:tcPr>
            <w:tcW w:w="7270" w:type="dxa"/>
          </w:tcPr>
          <w:p>
            <w:pPr>
              <w:pStyle w:val="12"/>
              <w:spacing w:before="4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(B) Refraction with and without mydriasis, slit lamp Examination/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Autorefractometry + Fundus Exam by Indirect Ophthalmoscope.</w:t>
            </w:r>
          </w:p>
        </w:tc>
        <w:tc>
          <w:tcPr>
            <w:tcW w:w="1968" w:type="dxa"/>
          </w:tcPr>
          <w:p>
            <w:pPr>
              <w:pStyle w:val="12"/>
              <w:spacing w:before="4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Eye-5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IOP (Intra Ocular Pressure)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Eye-6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Fluorescein test &amp; slit lamp exam. /Dressing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Eye-7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Dry Eye test &amp; evaluation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Eye-8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Gonioscopy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Epilation Per Eye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Eye-10</w:t>
            </w:r>
          </w:p>
        </w:tc>
        <w:tc>
          <w:tcPr>
            <w:tcW w:w="7270" w:type="dxa"/>
          </w:tcPr>
          <w:p>
            <w:pPr>
              <w:pStyle w:val="12"/>
              <w:spacing w:before="4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Water drinking test</w:t>
            </w:r>
          </w:p>
        </w:tc>
        <w:tc>
          <w:tcPr>
            <w:tcW w:w="1968" w:type="dxa"/>
          </w:tcPr>
          <w:p>
            <w:pPr>
              <w:pStyle w:val="12"/>
              <w:spacing w:before="4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Fundus Photograph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Eye-12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Diurnal variation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Eye-13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Eye Dressing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Eye-14</w:t>
            </w:r>
          </w:p>
        </w:tc>
        <w:tc>
          <w:tcPr>
            <w:tcW w:w="7270" w:type="dxa"/>
          </w:tcPr>
          <w:p>
            <w:pPr>
              <w:pStyle w:val="12"/>
              <w:spacing w:before="4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Three mirror test</w:t>
            </w:r>
          </w:p>
        </w:tc>
        <w:tc>
          <w:tcPr>
            <w:tcW w:w="1968" w:type="dxa"/>
          </w:tcPr>
          <w:p>
            <w:pPr>
              <w:pStyle w:val="12"/>
              <w:spacing w:before="4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Eye-15</w:t>
            </w:r>
          </w:p>
        </w:tc>
        <w:tc>
          <w:tcPr>
            <w:tcW w:w="7270" w:type="dxa"/>
          </w:tcPr>
          <w:p>
            <w:pPr>
              <w:pStyle w:val="12"/>
              <w:spacing w:before="3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Orthoptic Check up</w:t>
            </w:r>
          </w:p>
        </w:tc>
        <w:tc>
          <w:tcPr>
            <w:tcW w:w="1968" w:type="dxa"/>
          </w:tcPr>
          <w:p>
            <w:pPr>
              <w:pStyle w:val="12"/>
              <w:spacing w:before="3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Eye-16</w:t>
            </w:r>
          </w:p>
        </w:tc>
        <w:tc>
          <w:tcPr>
            <w:tcW w:w="7270" w:type="dxa"/>
          </w:tcPr>
          <w:p>
            <w:pPr>
              <w:pStyle w:val="12"/>
              <w:spacing w:before="3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Subconj. Injection</w:t>
            </w:r>
          </w:p>
        </w:tc>
        <w:tc>
          <w:tcPr>
            <w:tcW w:w="1968" w:type="dxa"/>
          </w:tcPr>
          <w:p>
            <w:pPr>
              <w:pStyle w:val="12"/>
              <w:spacing w:before="3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Eye-17</w:t>
            </w:r>
          </w:p>
        </w:tc>
        <w:tc>
          <w:tcPr>
            <w:tcW w:w="7270" w:type="dxa"/>
          </w:tcPr>
          <w:p>
            <w:pPr>
              <w:pStyle w:val="12"/>
              <w:spacing w:before="3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A-Scan</w:t>
            </w:r>
          </w:p>
        </w:tc>
        <w:tc>
          <w:tcPr>
            <w:tcW w:w="1968" w:type="dxa"/>
          </w:tcPr>
          <w:p>
            <w:pPr>
              <w:pStyle w:val="12"/>
              <w:spacing w:before="3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Eye-18</w:t>
            </w:r>
          </w:p>
        </w:tc>
        <w:tc>
          <w:tcPr>
            <w:tcW w:w="7270" w:type="dxa"/>
          </w:tcPr>
          <w:p>
            <w:pPr>
              <w:pStyle w:val="12"/>
              <w:spacing w:before="3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Clinical Photography</w:t>
            </w:r>
          </w:p>
        </w:tc>
        <w:tc>
          <w:tcPr>
            <w:tcW w:w="1968" w:type="dxa"/>
          </w:tcPr>
          <w:p>
            <w:pPr>
              <w:pStyle w:val="12"/>
              <w:spacing w:before="3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Eye-19</w:t>
            </w:r>
          </w:p>
        </w:tc>
        <w:tc>
          <w:tcPr>
            <w:tcW w:w="7270" w:type="dxa"/>
          </w:tcPr>
          <w:p>
            <w:pPr>
              <w:pStyle w:val="12"/>
              <w:spacing w:before="3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Contact lens fitting procedure</w:t>
            </w:r>
          </w:p>
        </w:tc>
        <w:tc>
          <w:tcPr>
            <w:tcW w:w="1968" w:type="dxa"/>
          </w:tcPr>
          <w:p>
            <w:pPr>
              <w:pStyle w:val="12"/>
              <w:spacing w:before="3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Eye-20</w:t>
            </w:r>
          </w:p>
        </w:tc>
        <w:tc>
          <w:tcPr>
            <w:tcW w:w="7270" w:type="dxa"/>
          </w:tcPr>
          <w:p>
            <w:pPr>
              <w:pStyle w:val="12"/>
              <w:spacing w:before="3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CAM stimulation for 15 days</w:t>
            </w:r>
          </w:p>
        </w:tc>
        <w:tc>
          <w:tcPr>
            <w:tcW w:w="1968" w:type="dxa"/>
          </w:tcPr>
          <w:p>
            <w:pPr>
              <w:pStyle w:val="12"/>
              <w:spacing w:before="38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Eye-21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Syringing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Eye-22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Intravitreal Injection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Eye-23 -a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Computerized fields charting for Glaucoma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Eye-23 -b</w:t>
            </w:r>
          </w:p>
        </w:tc>
        <w:tc>
          <w:tcPr>
            <w:tcW w:w="7270" w:type="dxa"/>
          </w:tcPr>
          <w:p>
            <w:pPr>
              <w:pStyle w:val="12"/>
              <w:spacing w:before="3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Computerized fields charting for Neurology</w:t>
            </w:r>
          </w:p>
        </w:tc>
        <w:tc>
          <w:tcPr>
            <w:tcW w:w="1968" w:type="dxa"/>
          </w:tcPr>
          <w:p>
            <w:pPr>
              <w:pStyle w:val="12"/>
              <w:spacing w:before="37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Eye-24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Concretion removal one eye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Eye-25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Amblyopia treatment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 for 3 months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Eye-26 -a</w:t>
            </w:r>
          </w:p>
        </w:tc>
        <w:tc>
          <w:tcPr>
            <w:tcW w:w="7270" w:type="dxa"/>
          </w:tcPr>
          <w:p>
            <w:pPr>
              <w:pStyle w:val="12"/>
              <w:spacing w:before="3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Fundus examination for ROP (Retinopathy of Prematurity)</w:t>
            </w:r>
          </w:p>
        </w:tc>
        <w:tc>
          <w:tcPr>
            <w:tcW w:w="1968" w:type="dxa"/>
          </w:tcPr>
          <w:p>
            <w:pPr>
              <w:pStyle w:val="12"/>
              <w:spacing w:before="36"/>
              <w:ind w:left="3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1100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sitting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(Paed.</w:t>
            </w:r>
          </w:p>
          <w:p>
            <w:pPr>
              <w:pStyle w:val="12"/>
              <w:spacing w:before="128"/>
              <w:ind w:left="4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extra).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5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Eye-26 -b</w:t>
            </w:r>
          </w:p>
        </w:tc>
        <w:tc>
          <w:tcPr>
            <w:tcW w:w="7270" w:type="dxa"/>
          </w:tcPr>
          <w:p>
            <w:pPr>
              <w:pStyle w:val="12"/>
              <w:tabs>
                <w:tab w:val="left" w:pos="427"/>
              </w:tabs>
              <w:spacing w:before="3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I.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Examination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inflamed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infected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Eye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II. Corneal Endothelial Cell Count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3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III. Corneal Foreign Body Removal</w:t>
            </w:r>
          </w:p>
        </w:tc>
        <w:tc>
          <w:tcPr>
            <w:tcW w:w="1968" w:type="dxa"/>
          </w:tcPr>
          <w:p>
            <w:pPr>
              <w:pStyle w:val="12"/>
              <w:spacing w:before="3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3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IV. Intra Corneal FB / Sub conjectural Fb removal in O.T. under microscope</w:t>
            </w:r>
          </w:p>
        </w:tc>
        <w:tc>
          <w:tcPr>
            <w:tcW w:w="1968" w:type="dxa"/>
          </w:tcPr>
          <w:p>
            <w:pPr>
              <w:pStyle w:val="12"/>
              <w:spacing w:before="3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spacing w:before="3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V. Multiple (more than 5) Corneal or sub conjunctival Fbies removal</w:t>
            </w: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spacing w:before="3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spacing w:before="31"/>
              <w:ind w:left="427"/>
              <w:rPr>
                <w:sz w:val="20"/>
              </w:rPr>
            </w:pPr>
            <w:r>
              <w:rPr>
                <w:color w:val="231F20"/>
                <w:sz w:val="20"/>
              </w:rPr>
              <w:t>under microscope in O.T.</w:t>
            </w: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bookmarkStart w:id="62" w:name="Page 64"/>
            <w:bookmarkEnd w:id="62"/>
            <w:r>
              <w:rPr>
                <w:color w:val="231F20"/>
                <w:sz w:val="20"/>
              </w:rPr>
              <w:t>VI. S/L Biometery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right="16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Eye-27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FFA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right="16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Eye-28</w:t>
            </w:r>
          </w:p>
        </w:tc>
        <w:tc>
          <w:tcPr>
            <w:tcW w:w="7270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Laser Photocoagulation</w:t>
            </w:r>
          </w:p>
        </w:tc>
        <w:tc>
          <w:tcPr>
            <w:tcW w:w="1968" w:type="dxa"/>
          </w:tcPr>
          <w:p>
            <w:pPr>
              <w:pStyle w:val="12"/>
              <w:spacing w:before="8"/>
              <w:ind w:right="166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2300 Per Sitting/Eye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Eye-29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-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9"/>
                <w:w w:val="95"/>
                <w:sz w:val="20"/>
              </w:rPr>
              <w:t>a)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Yag Laser Capsulotomy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right="16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 + 700 = 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Eye-29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-b)</w:t>
            </w:r>
          </w:p>
        </w:tc>
        <w:tc>
          <w:tcPr>
            <w:tcW w:w="7270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Laser Iridotomy</w:t>
            </w:r>
          </w:p>
        </w:tc>
        <w:tc>
          <w:tcPr>
            <w:tcW w:w="1968" w:type="dxa"/>
          </w:tcPr>
          <w:p>
            <w:pPr>
              <w:pStyle w:val="12"/>
              <w:spacing w:before="7"/>
              <w:ind w:right="16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 + 700 = 3700</w:t>
            </w:r>
          </w:p>
          <w:p>
            <w:pPr>
              <w:pStyle w:val="12"/>
              <w:spacing w:before="1" w:line="360" w:lineRule="atLeast"/>
              <w:ind w:right="167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(700 for Laser Equipment)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49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p>
      <w:pPr>
        <w:spacing w:before="90" w:line="256" w:lineRule="auto"/>
        <w:ind w:left="3322" w:right="1351" w:hanging="1907"/>
        <w:jc w:val="left"/>
        <w:rPr>
          <w:b/>
          <w:sz w:val="28"/>
        </w:rPr>
      </w:pPr>
      <w:bookmarkStart w:id="63" w:name="Page 65"/>
      <w:bookmarkEnd w:id="63"/>
      <w:r>
        <w:rPr>
          <w:b/>
          <w:color w:val="231F20"/>
          <w:spacing w:val="-4"/>
          <w:sz w:val="28"/>
          <w:u w:val="single" w:color="231F20"/>
        </w:rPr>
        <w:t>CATEGORY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pacing w:val="-9"/>
          <w:sz w:val="28"/>
          <w:u w:val="single" w:color="231F20"/>
        </w:rPr>
        <w:t>'A'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w w:val="105"/>
          <w:sz w:val="28"/>
          <w:u w:val="single" w:color="231F20"/>
        </w:rPr>
        <w:t>–</w:t>
      </w:r>
      <w:r>
        <w:rPr>
          <w:b/>
          <w:color w:val="231F20"/>
          <w:spacing w:val="-38"/>
          <w:w w:val="105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MINOR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SURGERIES</w:t>
      </w:r>
      <w:r>
        <w:rPr>
          <w:b/>
          <w:color w:val="231F20"/>
          <w:spacing w:val="-44"/>
          <w:sz w:val="28"/>
          <w:u w:val="single" w:color="231F20"/>
        </w:rPr>
        <w:t xml:space="preserve"> </w:t>
      </w:r>
      <w:r>
        <w:rPr>
          <w:b/>
          <w:color w:val="231F20"/>
          <w:spacing w:val="-5"/>
          <w:sz w:val="28"/>
          <w:u w:val="single" w:color="231F20"/>
        </w:rPr>
        <w:t>TO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BE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DONE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pacing w:val="-12"/>
          <w:sz w:val="28"/>
          <w:u w:val="single" w:color="231F20"/>
        </w:rPr>
        <w:t>AT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pacing w:val="-9"/>
          <w:sz w:val="28"/>
          <w:u w:val="single" w:color="231F20"/>
        </w:rPr>
        <w:t>O.T.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AS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OUT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spacing w:val="-6"/>
          <w:sz w:val="28"/>
          <w:u w:val="single" w:color="231F20"/>
        </w:rPr>
        <w:t>PATIENTS</w:t>
      </w:r>
      <w:r>
        <w:rPr>
          <w:b/>
          <w:color w:val="231F20"/>
          <w:spacing w:val="-41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WITH</w:t>
      </w:r>
      <w:r>
        <w:rPr>
          <w:b/>
          <w:color w:val="231F20"/>
          <w:spacing w:val="-29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CONSENT</w:t>
      </w:r>
      <w:r>
        <w:rPr>
          <w:b/>
          <w:color w:val="231F20"/>
          <w:spacing w:val="-30"/>
          <w:sz w:val="28"/>
          <w:u w:val="single" w:color="231F20"/>
        </w:rPr>
        <w:t xml:space="preserve"> </w:t>
      </w:r>
      <w:r>
        <w:rPr>
          <w:b/>
          <w:color w:val="231F20"/>
          <w:spacing w:val="-7"/>
          <w:sz w:val="28"/>
          <w:u w:val="single" w:color="231F20"/>
        </w:rPr>
        <w:t>ONLY</w:t>
      </w:r>
    </w:p>
    <w:p>
      <w:pPr>
        <w:pStyle w:val="6"/>
        <w:spacing w:before="4"/>
        <w:rPr>
          <w:b/>
          <w:sz w:val="6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5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301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SURGEON FEE +</w:t>
            </w:r>
          </w:p>
          <w:p>
            <w:pPr>
              <w:pStyle w:val="12"/>
              <w:spacing w:before="139"/>
              <w:ind w:left="38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O.T. 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(a) Intra Chalazion Inj.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218" w:right="12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(b) Chalazion Removal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538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Eye-31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Probing syringing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520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5000+ </w:t>
            </w:r>
            <w:r>
              <w:rPr>
                <w:color w:val="231F20"/>
                <w:spacing w:val="-3"/>
                <w:sz w:val="20"/>
              </w:rPr>
              <w:t>OT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</w:p>
          <w:p>
            <w:pPr>
              <w:pStyle w:val="12"/>
              <w:spacing w:before="129"/>
              <w:ind w:left="499"/>
              <w:rPr>
                <w:sz w:val="20"/>
              </w:rPr>
            </w:pPr>
            <w:r>
              <w:rPr>
                <w:color w:val="231F20"/>
                <w:sz w:val="20"/>
              </w:rPr>
              <w:t>Anaesthesia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Eye-32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Fundus exam. &amp; Eye exam. In children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457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1500 + OT +</w:t>
            </w:r>
          </w:p>
          <w:p>
            <w:pPr>
              <w:pStyle w:val="12"/>
              <w:spacing w:before="128"/>
              <w:ind w:left="499"/>
              <w:rPr>
                <w:sz w:val="20"/>
              </w:rPr>
            </w:pPr>
            <w:r>
              <w:rPr>
                <w:color w:val="231F20"/>
                <w:sz w:val="20"/>
              </w:rPr>
              <w:t>Anaesthesia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Eye-33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(a) Pterygium Remova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493"/>
              <w:rPr>
                <w:sz w:val="20"/>
              </w:rPr>
            </w:pPr>
            <w:r>
              <w:rPr>
                <w:color w:val="231F20"/>
                <w:sz w:val="20"/>
              </w:rPr>
              <w:t>l5000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(b) Pterygium + Conjunctivoplasty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516"/>
              <w:rPr>
                <w:sz w:val="20"/>
              </w:rPr>
            </w:pPr>
            <w:r>
              <w:rPr>
                <w:color w:val="231F20"/>
                <w:sz w:val="20"/>
              </w:rPr>
              <w:t>7000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53"/>
              <w:ind w:left="156"/>
              <w:rPr>
                <w:sz w:val="20"/>
              </w:rPr>
            </w:pPr>
            <w:r>
              <w:rPr>
                <w:color w:val="231F20"/>
                <w:sz w:val="20"/>
              </w:rPr>
              <w:t>(c) Pterygium with Conjunctivoplasty with Glue (Suture less)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left="516"/>
              <w:rPr>
                <w:sz w:val="20"/>
              </w:rPr>
            </w:pPr>
            <w:r>
              <w:rPr>
                <w:color w:val="231F20"/>
                <w:sz w:val="20"/>
              </w:rPr>
              <w:t>8000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Eye-34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Tarsorrhaphy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4000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Eye-35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Epicanthus correction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4000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Eye-36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Entropion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7500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Ectropion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7500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Eye-38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Symblepheron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7500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Eye-39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Resuturing &amp; reformation of Anterior Chamber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5500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Eye-40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Conjunctival Biopsy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Eye-41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Corneal ulcer scraping &amp; cauterization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Eye-42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Canthotomy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1500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Eye-43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Fundus examination for ROP (under G.A.)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left="464"/>
              <w:rPr>
                <w:sz w:val="20"/>
              </w:rPr>
            </w:pPr>
            <w:r>
              <w:rPr>
                <w:color w:val="231F20"/>
                <w:sz w:val="20"/>
              </w:rPr>
              <w:t>1700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O.T.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</w:p>
          <w:p>
            <w:pPr>
              <w:pStyle w:val="12"/>
              <w:spacing w:before="128"/>
              <w:ind w:left="499"/>
              <w:rPr>
                <w:sz w:val="20"/>
              </w:rPr>
            </w:pPr>
            <w:r>
              <w:rPr>
                <w:color w:val="231F20"/>
                <w:sz w:val="20"/>
              </w:rPr>
              <w:t>Anaesthesia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Eye-44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Wart Excision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Eye-45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Extocular Benign tumors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8000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Eye-46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Tatooing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Eye-47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Biopsy of Tumour 's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1800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Eye-48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Artificial Eye fitting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Eye-49</w:t>
            </w:r>
          </w:p>
        </w:tc>
        <w:tc>
          <w:tcPr>
            <w:tcW w:w="7270" w:type="dxa"/>
          </w:tcPr>
          <w:p>
            <w:pPr>
              <w:pStyle w:val="12"/>
              <w:spacing w:before="48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Lid Abscess Drainage</w:t>
            </w:r>
          </w:p>
        </w:tc>
        <w:tc>
          <w:tcPr>
            <w:tcW w:w="1968" w:type="dxa"/>
          </w:tcPr>
          <w:p>
            <w:pPr>
              <w:pStyle w:val="12"/>
              <w:spacing w:before="48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3500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Eye-50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Paracentesis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2500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Eye-51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Peripheral Iridectomy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3500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Eye-52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Excision of Prolapsed IRIS &amp; Suturing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6000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Eye-53</w:t>
            </w:r>
          </w:p>
        </w:tc>
        <w:tc>
          <w:tcPr>
            <w:tcW w:w="7270" w:type="dxa"/>
          </w:tcPr>
          <w:p>
            <w:pPr>
              <w:pStyle w:val="12"/>
              <w:spacing w:before="4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Capsulotomy</w:t>
            </w:r>
          </w:p>
        </w:tc>
        <w:tc>
          <w:tcPr>
            <w:tcW w:w="1968" w:type="dxa"/>
          </w:tcPr>
          <w:p>
            <w:pPr>
              <w:pStyle w:val="12"/>
              <w:spacing w:before="47"/>
              <w:ind w:left="580"/>
              <w:rPr>
                <w:sz w:val="20"/>
              </w:rPr>
            </w:pPr>
            <w:r>
              <w:rPr>
                <w:color w:val="231F20"/>
                <w:sz w:val="20"/>
              </w:rPr>
              <w:t>3000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Eye-54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Cyclocryo for Pain full Blind Eye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7000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Eye-55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Cryo Therapy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3500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Eye-56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Conjunctional Tear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3500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Eye-57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Filtration Blab Repair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7000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Eye-58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Synechiotomy less than 180 Degree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3000 + 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Eye-59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More than 180 Degree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left="579"/>
              <w:rPr>
                <w:sz w:val="20"/>
              </w:rPr>
            </w:pPr>
            <w:r>
              <w:rPr>
                <w:color w:val="231F20"/>
                <w:sz w:val="20"/>
              </w:rPr>
              <w:t>4500 + OT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78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bookmarkStart w:id="64" w:name="Page 66"/>
            <w:bookmarkEnd w:id="64"/>
            <w:r>
              <w:rPr>
                <w:color w:val="231F20"/>
                <w:sz w:val="20"/>
              </w:rPr>
              <w:t>Eye-60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Suture removal (Corneoscleral)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Eye-61</w:t>
            </w:r>
          </w:p>
        </w:tc>
        <w:tc>
          <w:tcPr>
            <w:tcW w:w="7270" w:type="dxa"/>
          </w:tcPr>
          <w:p>
            <w:pPr>
              <w:pStyle w:val="12"/>
              <w:spacing w:before="6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Corneal Pachymetry</w:t>
            </w:r>
          </w:p>
        </w:tc>
        <w:tc>
          <w:tcPr>
            <w:tcW w:w="1968" w:type="dxa"/>
          </w:tcPr>
          <w:p>
            <w:pPr>
              <w:pStyle w:val="12"/>
              <w:spacing w:before="64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Eye-62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Corneal Topography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Eye-63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Retrobulbar Injection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Eye-64</w:t>
            </w:r>
          </w:p>
        </w:tc>
        <w:tc>
          <w:tcPr>
            <w:tcW w:w="7270" w:type="dxa"/>
          </w:tcPr>
          <w:p>
            <w:pPr>
              <w:pStyle w:val="12"/>
              <w:spacing w:before="6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B-Scan</w:t>
            </w:r>
          </w:p>
        </w:tc>
        <w:tc>
          <w:tcPr>
            <w:tcW w:w="1968" w:type="dxa"/>
          </w:tcPr>
          <w:p>
            <w:pPr>
              <w:pStyle w:val="12"/>
              <w:spacing w:before="63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Eye-65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ERG/EOG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Eye-66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Dacyo cysto graphy (DCG)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Eye-67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VER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Eye-68</w:t>
            </w:r>
          </w:p>
        </w:tc>
        <w:tc>
          <w:tcPr>
            <w:tcW w:w="7270" w:type="dxa"/>
          </w:tcPr>
          <w:p>
            <w:pPr>
              <w:pStyle w:val="12"/>
              <w:spacing w:before="6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Indocyanine green (Retina–1650 + Iris–1650)</w:t>
            </w:r>
          </w:p>
        </w:tc>
        <w:tc>
          <w:tcPr>
            <w:tcW w:w="1968" w:type="dxa"/>
          </w:tcPr>
          <w:p>
            <w:pPr>
              <w:pStyle w:val="12"/>
              <w:spacing w:before="62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Eye-69</w:t>
            </w:r>
          </w:p>
        </w:tc>
        <w:tc>
          <w:tcPr>
            <w:tcW w:w="7270" w:type="dxa"/>
          </w:tcPr>
          <w:p>
            <w:pPr>
              <w:pStyle w:val="12"/>
              <w:spacing w:before="6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MRI Orbit</w:t>
            </w:r>
          </w:p>
        </w:tc>
        <w:tc>
          <w:tcPr>
            <w:tcW w:w="1968" w:type="dxa"/>
          </w:tcPr>
          <w:p>
            <w:pPr>
              <w:pStyle w:val="12"/>
              <w:spacing w:before="61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5350/-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3"/>
        <w:rPr>
          <w:b/>
          <w:sz w:val="12"/>
        </w:rPr>
      </w:pPr>
    </w:p>
    <w:p>
      <w:pPr>
        <w:spacing w:before="115" w:line="256" w:lineRule="auto"/>
        <w:ind w:left="3307" w:right="1360" w:hanging="1912"/>
        <w:jc w:val="left"/>
        <w:rPr>
          <w:b/>
          <w:sz w:val="28"/>
        </w:rPr>
      </w:pPr>
      <w:r>
        <w:rPr>
          <w:b/>
          <w:color w:val="231F20"/>
          <w:spacing w:val="-4"/>
          <w:sz w:val="28"/>
          <w:u w:val="single" w:color="231F20"/>
        </w:rPr>
        <w:t>CATEGORY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'B'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–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MINOR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SURGERIES</w:t>
      </w:r>
      <w:r>
        <w:rPr>
          <w:b/>
          <w:color w:val="231F20"/>
          <w:spacing w:val="-43"/>
          <w:sz w:val="28"/>
          <w:u w:val="single" w:color="231F20"/>
        </w:rPr>
        <w:t xml:space="preserve"> </w:t>
      </w:r>
      <w:r>
        <w:rPr>
          <w:b/>
          <w:color w:val="231F20"/>
          <w:spacing w:val="-5"/>
          <w:sz w:val="28"/>
          <w:u w:val="single" w:color="231F20"/>
        </w:rPr>
        <w:t>TO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BE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DONE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pacing w:val="-12"/>
          <w:sz w:val="28"/>
          <w:u w:val="single" w:color="231F20"/>
        </w:rPr>
        <w:t>AT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pacing w:val="-9"/>
          <w:sz w:val="28"/>
          <w:u w:val="single" w:color="231F20"/>
        </w:rPr>
        <w:t>O.T.</w:t>
      </w:r>
      <w:r>
        <w:rPr>
          <w:b/>
          <w:color w:val="231F20"/>
          <w:spacing w:val="-33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AS</w:t>
      </w:r>
      <w:r>
        <w:rPr>
          <w:b/>
          <w:color w:val="231F20"/>
          <w:spacing w:val="-34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OUT</w:t>
      </w:r>
      <w:r>
        <w:rPr>
          <w:b/>
          <w:color w:val="231F20"/>
          <w:sz w:val="28"/>
        </w:rPr>
        <w:t xml:space="preserve"> </w:t>
      </w:r>
      <w:r>
        <w:rPr>
          <w:b/>
          <w:color w:val="231F20"/>
          <w:spacing w:val="-6"/>
          <w:w w:val="105"/>
          <w:sz w:val="28"/>
          <w:u w:val="single" w:color="231F20"/>
        </w:rPr>
        <w:t>PATIENTS</w:t>
      </w:r>
      <w:r>
        <w:rPr>
          <w:b/>
          <w:color w:val="231F20"/>
          <w:spacing w:val="-49"/>
          <w:w w:val="105"/>
          <w:sz w:val="28"/>
          <w:u w:val="single" w:color="231F20"/>
        </w:rPr>
        <w:t xml:space="preserve"> </w:t>
      </w:r>
      <w:r>
        <w:rPr>
          <w:b/>
          <w:color w:val="231F20"/>
          <w:w w:val="105"/>
          <w:sz w:val="28"/>
          <w:u w:val="single" w:color="231F20"/>
        </w:rPr>
        <w:t>WITH</w:t>
      </w:r>
      <w:r>
        <w:rPr>
          <w:b/>
          <w:color w:val="231F20"/>
          <w:spacing w:val="-39"/>
          <w:w w:val="105"/>
          <w:sz w:val="28"/>
          <w:u w:val="single" w:color="231F20"/>
        </w:rPr>
        <w:t xml:space="preserve"> </w:t>
      </w:r>
      <w:r>
        <w:rPr>
          <w:b/>
          <w:color w:val="231F20"/>
          <w:w w:val="105"/>
          <w:sz w:val="28"/>
          <w:u w:val="single" w:color="231F20"/>
        </w:rPr>
        <w:t>CONSENT</w:t>
      </w:r>
      <w:r>
        <w:rPr>
          <w:b/>
          <w:color w:val="231F20"/>
          <w:spacing w:val="-39"/>
          <w:w w:val="105"/>
          <w:sz w:val="28"/>
          <w:u w:val="single" w:color="231F20"/>
        </w:rPr>
        <w:t xml:space="preserve"> </w:t>
      </w:r>
      <w:r>
        <w:rPr>
          <w:b/>
          <w:color w:val="231F20"/>
          <w:spacing w:val="-7"/>
          <w:w w:val="105"/>
          <w:sz w:val="28"/>
          <w:u w:val="single" w:color="231F20"/>
        </w:rPr>
        <w:t>ONLY</w:t>
      </w:r>
    </w:p>
    <w:p>
      <w:pPr>
        <w:pStyle w:val="6"/>
        <w:spacing w:before="3"/>
        <w:rPr>
          <w:b/>
          <w:sz w:val="6"/>
        </w:rPr>
      </w:pPr>
    </w:p>
    <w:tbl>
      <w:tblPr>
        <w:tblStyle w:val="5"/>
        <w:tblW w:w="0" w:type="auto"/>
        <w:tblInd w:w="11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5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45" w:line="256" w:lineRule="auto"/>
              <w:ind w:left="187" w:right="135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SURGEON FEE CAT.1 (RS.) EXCLUDING OTHER 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Eye-70</w:t>
            </w:r>
          </w:p>
        </w:tc>
        <w:tc>
          <w:tcPr>
            <w:tcW w:w="7270" w:type="dxa"/>
          </w:tcPr>
          <w:p>
            <w:pPr>
              <w:pStyle w:val="12"/>
              <w:spacing w:before="4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Secondary IOL Surgery</w:t>
            </w:r>
          </w:p>
        </w:tc>
        <w:tc>
          <w:tcPr>
            <w:tcW w:w="1968" w:type="dxa"/>
          </w:tcPr>
          <w:p>
            <w:pPr>
              <w:pStyle w:val="12"/>
              <w:spacing w:before="42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 + OT +</w:t>
            </w:r>
          </w:p>
          <w:p>
            <w:pPr>
              <w:pStyle w:val="12"/>
              <w:spacing w:before="104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cost of IOL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Eye-71</w:t>
            </w:r>
          </w:p>
        </w:tc>
        <w:tc>
          <w:tcPr>
            <w:tcW w:w="7270" w:type="dxa"/>
          </w:tcPr>
          <w:p>
            <w:pPr>
              <w:pStyle w:val="12"/>
              <w:spacing w:before="1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Cataract Surgery with phaco</w:t>
            </w:r>
          </w:p>
        </w:tc>
        <w:tc>
          <w:tcPr>
            <w:tcW w:w="1968" w:type="dxa"/>
          </w:tcPr>
          <w:p>
            <w:pPr>
              <w:pStyle w:val="12"/>
              <w:spacing w:before="17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9000/-+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spacing w:before="17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Phaco 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7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Eye-72</w:t>
            </w:r>
          </w:p>
        </w:tc>
        <w:tc>
          <w:tcPr>
            <w:tcW w:w="7270" w:type="dxa"/>
          </w:tcPr>
          <w:p>
            <w:pPr>
              <w:pStyle w:val="12"/>
              <w:spacing w:before="17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Lid tumors Excision &amp; Repair</w:t>
            </w:r>
          </w:p>
        </w:tc>
        <w:tc>
          <w:tcPr>
            <w:tcW w:w="1968" w:type="dxa"/>
          </w:tcPr>
          <w:p>
            <w:pPr>
              <w:pStyle w:val="12"/>
              <w:spacing w:before="17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Eye-73</w:t>
            </w:r>
          </w:p>
        </w:tc>
        <w:tc>
          <w:tcPr>
            <w:tcW w:w="7270" w:type="dxa"/>
          </w:tcPr>
          <w:p>
            <w:pPr>
              <w:pStyle w:val="12"/>
              <w:spacing w:before="1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Repair of Lidcoloboma</w:t>
            </w:r>
          </w:p>
        </w:tc>
        <w:tc>
          <w:tcPr>
            <w:tcW w:w="1968" w:type="dxa"/>
          </w:tcPr>
          <w:p>
            <w:pPr>
              <w:pStyle w:val="12"/>
              <w:spacing w:before="16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Eye-74</w:t>
            </w:r>
          </w:p>
        </w:tc>
        <w:tc>
          <w:tcPr>
            <w:tcW w:w="7270" w:type="dxa"/>
          </w:tcPr>
          <w:p>
            <w:pPr>
              <w:pStyle w:val="12"/>
              <w:spacing w:before="1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Ptosis</w:t>
            </w:r>
          </w:p>
        </w:tc>
        <w:tc>
          <w:tcPr>
            <w:tcW w:w="1968" w:type="dxa"/>
          </w:tcPr>
          <w:p>
            <w:pPr>
              <w:pStyle w:val="12"/>
              <w:spacing w:before="16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Eye-75</w:t>
            </w:r>
          </w:p>
        </w:tc>
        <w:tc>
          <w:tcPr>
            <w:tcW w:w="7270" w:type="dxa"/>
          </w:tcPr>
          <w:p>
            <w:pPr>
              <w:pStyle w:val="12"/>
              <w:spacing w:before="16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Repair of Lid Injuries</w:t>
            </w:r>
          </w:p>
        </w:tc>
        <w:tc>
          <w:tcPr>
            <w:tcW w:w="1968" w:type="dxa"/>
          </w:tcPr>
          <w:p>
            <w:pPr>
              <w:pStyle w:val="12"/>
              <w:spacing w:before="16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Eye-76</w:t>
            </w:r>
          </w:p>
        </w:tc>
        <w:tc>
          <w:tcPr>
            <w:tcW w:w="7270" w:type="dxa"/>
          </w:tcPr>
          <w:p>
            <w:pPr>
              <w:pStyle w:val="12"/>
              <w:spacing w:before="1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Repair of Lac. Canaliculi</w:t>
            </w:r>
          </w:p>
        </w:tc>
        <w:tc>
          <w:tcPr>
            <w:tcW w:w="1968" w:type="dxa"/>
          </w:tcPr>
          <w:p>
            <w:pPr>
              <w:pStyle w:val="12"/>
              <w:spacing w:before="15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Eye-77</w:t>
            </w:r>
          </w:p>
        </w:tc>
        <w:tc>
          <w:tcPr>
            <w:tcW w:w="7270" w:type="dxa"/>
          </w:tcPr>
          <w:p>
            <w:pPr>
              <w:pStyle w:val="12"/>
              <w:spacing w:before="1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Perforating Injuries of Cornea</w:t>
            </w:r>
          </w:p>
        </w:tc>
        <w:tc>
          <w:tcPr>
            <w:tcW w:w="1968" w:type="dxa"/>
          </w:tcPr>
          <w:p>
            <w:pPr>
              <w:pStyle w:val="12"/>
              <w:spacing w:before="15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Eye-78</w:t>
            </w:r>
          </w:p>
        </w:tc>
        <w:tc>
          <w:tcPr>
            <w:tcW w:w="7270" w:type="dxa"/>
          </w:tcPr>
          <w:p>
            <w:pPr>
              <w:pStyle w:val="12"/>
              <w:spacing w:before="1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Dacryocystrhinostomy/cystectomy</w:t>
            </w:r>
          </w:p>
        </w:tc>
        <w:tc>
          <w:tcPr>
            <w:tcW w:w="1968" w:type="dxa"/>
          </w:tcPr>
          <w:p>
            <w:pPr>
              <w:pStyle w:val="12"/>
              <w:spacing w:before="15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Eye-79</w:t>
            </w:r>
          </w:p>
        </w:tc>
        <w:tc>
          <w:tcPr>
            <w:tcW w:w="7270" w:type="dxa"/>
          </w:tcPr>
          <w:p>
            <w:pPr>
              <w:pStyle w:val="12"/>
              <w:spacing w:before="15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Squint horizontal muscle</w:t>
            </w:r>
          </w:p>
        </w:tc>
        <w:tc>
          <w:tcPr>
            <w:tcW w:w="1968" w:type="dxa"/>
          </w:tcPr>
          <w:p>
            <w:pPr>
              <w:pStyle w:val="12"/>
              <w:spacing w:before="15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Eye-80</w:t>
            </w:r>
          </w:p>
        </w:tc>
        <w:tc>
          <w:tcPr>
            <w:tcW w:w="7270" w:type="dxa"/>
          </w:tcPr>
          <w:p>
            <w:pPr>
              <w:pStyle w:val="12"/>
              <w:spacing w:before="1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Squint vertical muscle16000/-Eye-81Vitrectomy</w:t>
            </w:r>
          </w:p>
        </w:tc>
        <w:tc>
          <w:tcPr>
            <w:tcW w:w="1968" w:type="dxa"/>
          </w:tcPr>
          <w:p>
            <w:pPr>
              <w:pStyle w:val="12"/>
              <w:spacing w:before="14"/>
              <w:ind w:left="218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Eye-82</w:t>
            </w:r>
          </w:p>
        </w:tc>
        <w:tc>
          <w:tcPr>
            <w:tcW w:w="7270" w:type="dxa"/>
          </w:tcPr>
          <w:p>
            <w:pPr>
              <w:pStyle w:val="12"/>
              <w:spacing w:before="1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Lensectomy</w:t>
            </w:r>
          </w:p>
        </w:tc>
        <w:tc>
          <w:tcPr>
            <w:tcW w:w="1968" w:type="dxa"/>
          </w:tcPr>
          <w:p>
            <w:pPr>
              <w:pStyle w:val="12"/>
              <w:spacing w:before="14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Eye-83</w:t>
            </w:r>
          </w:p>
        </w:tc>
        <w:tc>
          <w:tcPr>
            <w:tcW w:w="7270" w:type="dxa"/>
          </w:tcPr>
          <w:p>
            <w:pPr>
              <w:pStyle w:val="12"/>
              <w:spacing w:before="14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Retinal surgery</w:t>
            </w:r>
          </w:p>
        </w:tc>
        <w:tc>
          <w:tcPr>
            <w:tcW w:w="1968" w:type="dxa"/>
          </w:tcPr>
          <w:p>
            <w:pPr>
              <w:pStyle w:val="12"/>
              <w:spacing w:before="14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Eye-84</w:t>
            </w:r>
          </w:p>
        </w:tc>
        <w:tc>
          <w:tcPr>
            <w:tcW w:w="7270" w:type="dxa"/>
          </w:tcPr>
          <w:p>
            <w:pPr>
              <w:pStyle w:val="12"/>
              <w:spacing w:before="1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Intraocular Foreign body removal</w:t>
            </w:r>
          </w:p>
        </w:tc>
        <w:tc>
          <w:tcPr>
            <w:tcW w:w="1968" w:type="dxa"/>
          </w:tcPr>
          <w:p>
            <w:pPr>
              <w:pStyle w:val="12"/>
              <w:spacing w:before="13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Eye-85</w:t>
            </w:r>
          </w:p>
        </w:tc>
        <w:tc>
          <w:tcPr>
            <w:tcW w:w="7270" w:type="dxa"/>
          </w:tcPr>
          <w:p>
            <w:pPr>
              <w:pStyle w:val="12"/>
              <w:spacing w:before="1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Orbital Decompression</w:t>
            </w:r>
          </w:p>
        </w:tc>
        <w:tc>
          <w:tcPr>
            <w:tcW w:w="1968" w:type="dxa"/>
          </w:tcPr>
          <w:p>
            <w:pPr>
              <w:pStyle w:val="12"/>
              <w:spacing w:before="13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Eye-86</w:t>
            </w:r>
          </w:p>
        </w:tc>
        <w:tc>
          <w:tcPr>
            <w:tcW w:w="7270" w:type="dxa"/>
          </w:tcPr>
          <w:p>
            <w:pPr>
              <w:pStyle w:val="12"/>
              <w:spacing w:before="13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Exenteration</w:t>
            </w:r>
          </w:p>
        </w:tc>
        <w:tc>
          <w:tcPr>
            <w:tcW w:w="1968" w:type="dxa"/>
          </w:tcPr>
          <w:p>
            <w:pPr>
              <w:pStyle w:val="12"/>
              <w:spacing w:before="13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Eye-87</w:t>
            </w:r>
          </w:p>
        </w:tc>
        <w:tc>
          <w:tcPr>
            <w:tcW w:w="7270" w:type="dxa"/>
          </w:tcPr>
          <w:p>
            <w:pPr>
              <w:pStyle w:val="12"/>
              <w:spacing w:before="1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Corneal grafting</w:t>
            </w:r>
          </w:p>
        </w:tc>
        <w:tc>
          <w:tcPr>
            <w:tcW w:w="1968" w:type="dxa"/>
          </w:tcPr>
          <w:p>
            <w:pPr>
              <w:pStyle w:val="12"/>
              <w:spacing w:before="12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Eye-88</w:t>
            </w:r>
          </w:p>
        </w:tc>
        <w:tc>
          <w:tcPr>
            <w:tcW w:w="7270" w:type="dxa"/>
          </w:tcPr>
          <w:p>
            <w:pPr>
              <w:pStyle w:val="12"/>
              <w:spacing w:before="1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Enucleation</w:t>
            </w:r>
          </w:p>
        </w:tc>
        <w:tc>
          <w:tcPr>
            <w:tcW w:w="1968" w:type="dxa"/>
          </w:tcPr>
          <w:p>
            <w:pPr>
              <w:pStyle w:val="12"/>
              <w:spacing w:before="12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Eye-89</w:t>
            </w:r>
          </w:p>
        </w:tc>
        <w:tc>
          <w:tcPr>
            <w:tcW w:w="7270" w:type="dxa"/>
          </w:tcPr>
          <w:p>
            <w:pPr>
              <w:pStyle w:val="12"/>
              <w:spacing w:before="1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Evisceration</w:t>
            </w:r>
          </w:p>
        </w:tc>
        <w:tc>
          <w:tcPr>
            <w:tcW w:w="1968" w:type="dxa"/>
          </w:tcPr>
          <w:p>
            <w:pPr>
              <w:pStyle w:val="12"/>
              <w:spacing w:before="12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Eye-90</w:t>
            </w:r>
          </w:p>
        </w:tc>
        <w:tc>
          <w:tcPr>
            <w:tcW w:w="7270" w:type="dxa"/>
          </w:tcPr>
          <w:p>
            <w:pPr>
              <w:pStyle w:val="12"/>
              <w:spacing w:before="12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Conj. Flapping</w:t>
            </w:r>
          </w:p>
        </w:tc>
        <w:tc>
          <w:tcPr>
            <w:tcW w:w="1968" w:type="dxa"/>
          </w:tcPr>
          <w:p>
            <w:pPr>
              <w:pStyle w:val="12"/>
              <w:spacing w:before="12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35" w:type="dxa"/>
          </w:tcPr>
          <w:p>
            <w:pPr>
              <w:pStyle w:val="12"/>
              <w:spacing w:before="1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Eye-91</w:t>
            </w:r>
          </w:p>
        </w:tc>
        <w:tc>
          <w:tcPr>
            <w:tcW w:w="7270" w:type="dxa"/>
          </w:tcPr>
          <w:p>
            <w:pPr>
              <w:pStyle w:val="12"/>
              <w:spacing w:before="11"/>
              <w:ind w:left="113"/>
              <w:rPr>
                <w:sz w:val="20"/>
              </w:rPr>
            </w:pPr>
            <w:r>
              <w:rPr>
                <w:color w:val="231F20"/>
                <w:sz w:val="20"/>
              </w:rPr>
              <w:t>Enucleation / Eviseration (with motality implants)</w:t>
            </w:r>
          </w:p>
        </w:tc>
        <w:tc>
          <w:tcPr>
            <w:tcW w:w="1968" w:type="dxa"/>
          </w:tcPr>
          <w:p>
            <w:pPr>
              <w:pStyle w:val="12"/>
              <w:spacing w:before="11"/>
              <w:ind w:left="217" w:right="1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84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bookmarkStart w:id="65" w:name="Page 67"/>
            <w:bookmarkEnd w:id="65"/>
            <w:r>
              <w:rPr>
                <w:color w:val="231F20"/>
                <w:sz w:val="20"/>
              </w:rPr>
              <w:t>Eye-92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Retrobulbar tumor by orbitotomy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Retrobulbar tumor by Trans Crainmal approach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Eye-93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Perforation of Globe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Eye-94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Cataract Surgery with IOL implantation by Phaco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70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OT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Phaco*</w:t>
            </w:r>
          </w:p>
          <w:p>
            <w:pPr>
              <w:pStyle w:val="12"/>
              <w:spacing w:before="1" w:line="360" w:lineRule="atLeast"/>
              <w:ind w:left="355" w:right="-10" w:hanging="219"/>
              <w:rPr>
                <w:sz w:val="20"/>
              </w:rPr>
            </w:pPr>
            <w:r>
              <w:rPr>
                <w:color w:val="231F20"/>
                <w:sz w:val="20"/>
              </w:rPr>
              <w:t>+ IOL (Phaco * = 20% of Surgeon Fee)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Eye-95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Emergency procedure irrigating, clearing, wound debridment if anyfor Acid/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Alkali/chemical, non-chemical/ fire cracker burn of eye.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Eye-96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Trabeculectomy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Eye-97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Trabeculotomy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Eye-98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Goniotomy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Eye-99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</w:t>
            </w:r>
            <w:r>
              <w:rPr>
                <w:color w:val="231F20"/>
                <w:spacing w:val="5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Cataract Surgery with Foldable IOL Implant by Phaco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OT+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Phaco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*</w:t>
            </w:r>
          </w:p>
          <w:p>
            <w:pPr>
              <w:pStyle w:val="12"/>
              <w:spacing w:before="1" w:line="360" w:lineRule="atLeast"/>
              <w:ind w:left="218" w:right="15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+ cost of IOL (Phaco * = 20% of Surgeon Fee)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</w:t>
            </w:r>
            <w:r>
              <w:rPr>
                <w:color w:val="231F20"/>
                <w:spacing w:val="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Cataract Surgery with rollable IOL/Micro incision IOL/Acrysof IQ</w:t>
            </w:r>
          </w:p>
        </w:tc>
        <w:tc>
          <w:tcPr>
            <w:tcW w:w="1968" w:type="dxa"/>
          </w:tcPr>
          <w:p>
            <w:pPr>
              <w:pStyle w:val="12"/>
              <w:spacing w:before="24"/>
              <w:ind w:left="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16000/-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OT+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Phaco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*</w:t>
            </w:r>
          </w:p>
          <w:p>
            <w:pPr>
              <w:pStyle w:val="12"/>
              <w:spacing w:before="1" w:line="360" w:lineRule="atLeast"/>
              <w:ind w:left="218" w:right="15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+ cost of IOL (Phaco * = 20% of Surgeon Fee)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tabs>
                <w:tab w:val="left" w:pos="470"/>
              </w:tabs>
              <w:spacing w:before="2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Cataract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with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Multi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Focal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IOL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/Toric/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Accommodative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IOL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left="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19000/-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OT+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Phaco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*</w:t>
            </w:r>
          </w:p>
          <w:p>
            <w:pPr>
              <w:pStyle w:val="12"/>
              <w:spacing w:line="360" w:lineRule="atLeast"/>
              <w:ind w:left="218" w:right="15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+ cost of IOL (Phaco * = 20% of Surgeon Fee)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2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Eye-100</w:t>
            </w: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Cataract Surgery with non foldable IOL (Indians) by Phaco</w:t>
            </w:r>
          </w:p>
        </w:tc>
        <w:tc>
          <w:tcPr>
            <w:tcW w:w="1968" w:type="dxa"/>
          </w:tcPr>
          <w:p>
            <w:pPr>
              <w:pStyle w:val="12"/>
              <w:spacing w:before="22"/>
              <w:ind w:left="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9000/-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OT+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Phaco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*</w:t>
            </w:r>
          </w:p>
          <w:p>
            <w:pPr>
              <w:pStyle w:val="12"/>
              <w:spacing w:line="360" w:lineRule="atLeast"/>
              <w:ind w:left="218" w:right="15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+ cost of IOL (Phaco * = 20% of Surgeon Fee)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Eye-101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Pulse Therapy (I/V Methyl Prednisilone or I/V. Dexamethasone)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left="265"/>
              <w:rPr>
                <w:sz w:val="20"/>
              </w:rPr>
            </w:pPr>
            <w:r>
              <w:rPr>
                <w:color w:val="231F20"/>
                <w:sz w:val="20"/>
              </w:rPr>
              <w:t>3000/- per day x 3</w:t>
            </w:r>
          </w:p>
          <w:p>
            <w:pPr>
              <w:pStyle w:val="12"/>
              <w:spacing w:before="129"/>
              <w:ind w:left="17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(9000/- per therapy)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Eye-102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Intravitreal Avastin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left="6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15000/- all inclusive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Eye-103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Intravitreal Lucentis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left="60" w:right="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90000/- all inclusive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Eye-104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A. C-LASIK Both Eyes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60" w:right="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32000/- all inclusive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B. SBK Both Eyes / Zed Lasik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60" w:right="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45000/- all inclusive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Eye-105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ICL (One Eye)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26000/- + cost of IOL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5" w:hRule="atLeast"/>
        </w:trPr>
        <w:tc>
          <w:tcPr>
            <w:tcW w:w="935" w:type="dxa"/>
          </w:tcPr>
          <w:p>
            <w:pPr>
              <w:pStyle w:val="12"/>
              <w:spacing w:before="1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Eye-106</w:t>
            </w:r>
          </w:p>
        </w:tc>
        <w:tc>
          <w:tcPr>
            <w:tcW w:w="7270" w:type="dxa"/>
          </w:tcPr>
          <w:p>
            <w:pPr>
              <w:pStyle w:val="12"/>
              <w:spacing w:before="1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Cataract surgery with IOL with CTR / Iris hook</w:t>
            </w:r>
          </w:p>
        </w:tc>
        <w:tc>
          <w:tcPr>
            <w:tcW w:w="1968" w:type="dxa"/>
          </w:tcPr>
          <w:p>
            <w:pPr>
              <w:pStyle w:val="12"/>
              <w:spacing w:before="18" w:line="372" w:lineRule="auto"/>
              <w:ind w:left="104"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2000/-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extra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 charged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 fee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pacing w:val="-9"/>
                <w:sz w:val="20"/>
              </w:rPr>
              <w:t xml:space="preserve">in </w:t>
            </w:r>
            <w:r>
              <w:rPr>
                <w:color w:val="231F20"/>
                <w:sz w:val="20"/>
              </w:rPr>
              <w:t>which surgery is being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</w:p>
          <w:p>
            <w:pPr>
              <w:pStyle w:val="12"/>
              <w:spacing w:before="4"/>
              <w:ind w:left="218" w:right="16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CTR / Iris hook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6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8"/>
              <w:ind w:left="124"/>
              <w:rPr>
                <w:sz w:val="20"/>
              </w:rPr>
            </w:pPr>
            <w:bookmarkStart w:id="66" w:name="Page 68"/>
            <w:bookmarkEnd w:id="66"/>
            <w:r>
              <w:rPr>
                <w:color w:val="231F20"/>
                <w:sz w:val="20"/>
              </w:rPr>
              <w:t>Eye-107</w:t>
            </w: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a) ROP Laser One Eye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11000/-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</w:p>
          <w:p>
            <w:pPr>
              <w:pStyle w:val="12"/>
              <w:spacing w:before="129"/>
              <w:ind w:left="221"/>
              <w:rPr>
                <w:sz w:val="20"/>
              </w:rPr>
            </w:pPr>
            <w:r>
              <w:rPr>
                <w:color w:val="231F20"/>
                <w:sz w:val="20"/>
              </w:rPr>
              <w:t>Chrgs+Paed. Chrgs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b) ROP Both Eyes in one sitting</w:t>
            </w:r>
          </w:p>
        </w:tc>
        <w:tc>
          <w:tcPr>
            <w:tcW w:w="1968" w:type="dxa"/>
          </w:tcPr>
          <w:p>
            <w:pPr>
              <w:pStyle w:val="12"/>
              <w:spacing w:before="28"/>
              <w:ind w:left="12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18000/- +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equipment</w:t>
            </w:r>
          </w:p>
          <w:p>
            <w:pPr>
              <w:pStyle w:val="12"/>
              <w:spacing w:before="128"/>
              <w:ind w:left="11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charges +Paed.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Chrgs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Eye-108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ParsPlana vitrectomy (PPV) + Endolaser (EL)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19000/-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Eye-109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PPV + EL + Silicon oil inj. / Gas inj.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Eye-110</w:t>
            </w:r>
          </w:p>
        </w:tc>
        <w:tc>
          <w:tcPr>
            <w:tcW w:w="7270" w:type="dxa"/>
          </w:tcPr>
          <w:p>
            <w:pPr>
              <w:pStyle w:val="12"/>
              <w:spacing w:before="2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PPV + EL + Silicon oil inj. / Gas inj. + Band Buckle</w:t>
            </w:r>
          </w:p>
        </w:tc>
        <w:tc>
          <w:tcPr>
            <w:tcW w:w="1968" w:type="dxa"/>
          </w:tcPr>
          <w:p>
            <w:pPr>
              <w:pStyle w:val="12"/>
              <w:spacing w:before="27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Eye-111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PPV + EL + Silicon oil inj. / Gas inj. + Scleral Buckle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Eye-112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Vitrectomy for Nucleus drop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Eye-113</w:t>
            </w:r>
          </w:p>
        </w:tc>
        <w:tc>
          <w:tcPr>
            <w:tcW w:w="7270" w:type="dxa"/>
          </w:tcPr>
          <w:p>
            <w:pPr>
              <w:pStyle w:val="12"/>
              <w:spacing w:before="2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Vitrectomy for Endophtalmitis</w:t>
            </w:r>
          </w:p>
        </w:tc>
        <w:tc>
          <w:tcPr>
            <w:tcW w:w="1968" w:type="dxa"/>
          </w:tcPr>
          <w:p>
            <w:pPr>
              <w:pStyle w:val="12"/>
              <w:spacing w:before="26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Eye-114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PPV with Macular hole surgery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Eye-115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PPV with Epiretinal membrane Peeling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Eye-116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Silicon oil removal (SOR)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Eye-117</w:t>
            </w:r>
          </w:p>
        </w:tc>
        <w:tc>
          <w:tcPr>
            <w:tcW w:w="7270" w:type="dxa"/>
          </w:tcPr>
          <w:p>
            <w:pPr>
              <w:pStyle w:val="12"/>
              <w:spacing w:before="2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SOR + RL + Gas inj.</w:t>
            </w:r>
          </w:p>
        </w:tc>
        <w:tc>
          <w:tcPr>
            <w:tcW w:w="1968" w:type="dxa"/>
          </w:tcPr>
          <w:p>
            <w:pPr>
              <w:pStyle w:val="12"/>
              <w:spacing w:before="25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Eye-118</w:t>
            </w:r>
          </w:p>
        </w:tc>
        <w:tc>
          <w:tcPr>
            <w:tcW w:w="7270" w:type="dxa"/>
          </w:tcPr>
          <w:p>
            <w:pPr>
              <w:pStyle w:val="12"/>
              <w:spacing w:before="2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Injection of Gas in Ant - chamber</w:t>
            </w:r>
          </w:p>
        </w:tc>
        <w:tc>
          <w:tcPr>
            <w:tcW w:w="1968" w:type="dxa"/>
          </w:tcPr>
          <w:p>
            <w:pPr>
              <w:pStyle w:val="12"/>
              <w:spacing w:before="24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5500/- (3800</w:t>
            </w:r>
          </w:p>
          <w:p>
            <w:pPr>
              <w:pStyle w:val="12"/>
              <w:spacing w:before="129"/>
              <w:ind w:left="6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Procedure+ 1700 Gas)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Eye-119</w:t>
            </w:r>
          </w:p>
        </w:tc>
        <w:tc>
          <w:tcPr>
            <w:tcW w:w="7270" w:type="dxa"/>
          </w:tcPr>
          <w:p>
            <w:pPr>
              <w:pStyle w:val="12"/>
              <w:spacing w:before="2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Stand by Anaesthesia charges for cataract surgery in Private Category.</w:t>
            </w:r>
          </w:p>
        </w:tc>
        <w:tc>
          <w:tcPr>
            <w:tcW w:w="1968" w:type="dxa"/>
          </w:tcPr>
          <w:p>
            <w:pPr>
              <w:pStyle w:val="12"/>
              <w:spacing w:before="24"/>
              <w:ind w:left="218" w:right="1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1700/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Eye-120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Stand by Anaesthetist charges for Retina surgery in private category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Eye-121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Laser equipment charges in all categories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Eye-122</w:t>
            </w:r>
          </w:p>
        </w:tc>
        <w:tc>
          <w:tcPr>
            <w:tcW w:w="7270" w:type="dxa"/>
          </w:tcPr>
          <w:p>
            <w:pPr>
              <w:pStyle w:val="12"/>
              <w:spacing w:before="2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Inj. Botox (used for multiple basis)</w:t>
            </w:r>
          </w:p>
        </w:tc>
        <w:tc>
          <w:tcPr>
            <w:tcW w:w="1968" w:type="dxa"/>
          </w:tcPr>
          <w:p>
            <w:pPr>
              <w:pStyle w:val="12"/>
              <w:spacing w:before="23"/>
              <w:ind w:left="59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10000/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dose/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Shot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2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Eye-123</w:t>
            </w: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Botulinum Toxin</w:t>
            </w:r>
          </w:p>
          <w:p>
            <w:pPr>
              <w:pStyle w:val="12"/>
              <w:spacing w:before="1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a) Less Than 5 inject Shot</w:t>
            </w:r>
          </w:p>
        </w:tc>
        <w:tc>
          <w:tcPr>
            <w:tcW w:w="1968" w:type="dxa"/>
          </w:tcPr>
          <w:p>
            <w:pPr>
              <w:pStyle w:val="12"/>
              <w:rPr>
                <w:b/>
                <w:sz w:val="33"/>
              </w:rPr>
            </w:pPr>
          </w:p>
          <w:p>
            <w:pPr>
              <w:pStyle w:val="12"/>
              <w:ind w:left="560"/>
              <w:rPr>
                <w:sz w:val="20"/>
              </w:rPr>
            </w:pPr>
            <w:r>
              <w:rPr>
                <w:color w:val="231F20"/>
                <w:sz w:val="20"/>
              </w:rPr>
              <w:t>2500 +2000</w:t>
            </w:r>
          </w:p>
          <w:p>
            <w:pPr>
              <w:pStyle w:val="12"/>
              <w:spacing w:before="128"/>
              <w:ind w:left="567"/>
              <w:rPr>
                <w:sz w:val="20"/>
              </w:rPr>
            </w:pPr>
            <w:r>
              <w:rPr>
                <w:color w:val="231F20"/>
                <w:sz w:val="20"/>
              </w:rPr>
              <w:t>(Medicine)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b) 6 to 10 inject Shot</w:t>
            </w:r>
          </w:p>
        </w:tc>
        <w:tc>
          <w:tcPr>
            <w:tcW w:w="1968" w:type="dxa"/>
          </w:tcPr>
          <w:p>
            <w:pPr>
              <w:pStyle w:val="12"/>
              <w:spacing w:before="22"/>
              <w:ind w:left="538"/>
              <w:rPr>
                <w:sz w:val="20"/>
              </w:rPr>
            </w:pPr>
            <w:r>
              <w:rPr>
                <w:color w:val="231F20"/>
                <w:sz w:val="20"/>
              </w:rPr>
              <w:t>6000 + 3000</w:t>
            </w:r>
          </w:p>
          <w:p>
            <w:pPr>
              <w:pStyle w:val="12"/>
              <w:spacing w:before="128"/>
              <w:ind w:left="567"/>
              <w:rPr>
                <w:sz w:val="20"/>
              </w:rPr>
            </w:pPr>
            <w:r>
              <w:rPr>
                <w:color w:val="231F20"/>
                <w:sz w:val="20"/>
              </w:rPr>
              <w:t>(Medicine)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2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c) More than 10 inject Shot</w:t>
            </w:r>
          </w:p>
        </w:tc>
        <w:tc>
          <w:tcPr>
            <w:tcW w:w="1968" w:type="dxa"/>
          </w:tcPr>
          <w:p>
            <w:pPr>
              <w:pStyle w:val="12"/>
              <w:spacing w:before="21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 + 4000</w:t>
            </w:r>
          </w:p>
          <w:p>
            <w:pPr>
              <w:pStyle w:val="12"/>
              <w:spacing w:before="128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(Medicine)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Eye-124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Blepharoplasty (One Lid)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 + O.T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.Eye-125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Brow Lift</w:t>
            </w:r>
          </w:p>
        </w:tc>
        <w:tc>
          <w:tcPr>
            <w:tcW w:w="1968" w:type="dxa"/>
          </w:tcPr>
          <w:p>
            <w:pPr>
              <w:pStyle w:val="12"/>
              <w:spacing w:before="20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 + O.T.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2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Eye-126</w:t>
            </w:r>
          </w:p>
        </w:tc>
        <w:tc>
          <w:tcPr>
            <w:tcW w:w="7270" w:type="dxa"/>
          </w:tcPr>
          <w:p>
            <w:pPr>
              <w:pStyle w:val="12"/>
              <w:spacing w:before="2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Socket Repair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a) Fornix deepening sutures</w:t>
            </w:r>
          </w:p>
        </w:tc>
        <w:tc>
          <w:tcPr>
            <w:tcW w:w="1968" w:type="dxa"/>
          </w:tcPr>
          <w:p>
            <w:pPr>
              <w:pStyle w:val="12"/>
              <w:spacing w:before="9"/>
              <w:rPr>
                <w:b/>
                <w:sz w:val="32"/>
              </w:rPr>
            </w:pPr>
          </w:p>
          <w:p>
            <w:pPr>
              <w:pStyle w:val="12"/>
              <w:ind w:left="218" w:right="7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 + O.T.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b) MusousMembrance Graft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60" w:right="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 + O.T. + G.A.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c) Dermis fat graft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60" w:right="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 + O.T. + G.A.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Eye-127</w:t>
            </w:r>
          </w:p>
        </w:tc>
        <w:tc>
          <w:tcPr>
            <w:tcW w:w="7270" w:type="dxa"/>
          </w:tcPr>
          <w:p>
            <w:pPr>
              <w:pStyle w:val="12"/>
              <w:spacing w:before="1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Orbital floor fracture repair</w:t>
            </w:r>
          </w:p>
        </w:tc>
        <w:tc>
          <w:tcPr>
            <w:tcW w:w="1968" w:type="dxa"/>
          </w:tcPr>
          <w:p>
            <w:pPr>
              <w:pStyle w:val="12"/>
              <w:spacing w:before="19"/>
              <w:ind w:left="218" w:right="1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18000 + O.T. +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spacing w:before="18"/>
              <w:ind w:left="414"/>
              <w:rPr>
                <w:sz w:val="20"/>
              </w:rPr>
            </w:pPr>
            <w:r>
              <w:rPr>
                <w:color w:val="231F20"/>
                <w:sz w:val="20"/>
              </w:rPr>
              <w:t>G.A. + Implant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10173" w:type="dxa"/>
            <w:gridSpan w:val="3"/>
          </w:tcPr>
          <w:p>
            <w:pPr>
              <w:pStyle w:val="12"/>
              <w:spacing w:before="18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Note :-</w:t>
            </w:r>
          </w:p>
          <w:p>
            <w:pPr>
              <w:pStyle w:val="12"/>
              <w:numPr>
                <w:ilvl w:val="0"/>
                <w:numId w:val="20"/>
              </w:numPr>
              <w:tabs>
                <w:tab w:val="left" w:pos="443"/>
              </w:tabs>
              <w:spacing w:before="128" w:after="0" w:line="249" w:lineRule="auto"/>
              <w:ind w:left="442" w:right="148" w:hanging="320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Above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Private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Room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category.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These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charges.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means fees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(as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above),</w:t>
            </w:r>
            <w:r>
              <w:rPr>
                <w:color w:val="231F20"/>
                <w:spacing w:val="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Asst.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Surgeon,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Anaesthesia,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O.T.,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Gas,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Equipment,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etc.</w:t>
            </w:r>
          </w:p>
          <w:p>
            <w:pPr>
              <w:pStyle w:val="12"/>
              <w:numPr>
                <w:ilvl w:val="0"/>
                <w:numId w:val="20"/>
              </w:numPr>
              <w:tabs>
                <w:tab w:val="left" w:pos="443"/>
              </w:tabs>
              <w:spacing w:before="118" w:after="0" w:line="249" w:lineRule="auto"/>
              <w:ind w:left="442" w:right="1" w:hanging="320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Above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said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operation.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same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disease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complicated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form,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be </w:t>
            </w:r>
            <w:r>
              <w:rPr>
                <w:color w:val="231F20"/>
                <w:w w:val="95"/>
                <w:sz w:val="20"/>
              </w:rPr>
              <w:t>increased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Surgeon's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decision.</w:t>
            </w:r>
            <w:r>
              <w:rPr>
                <w:color w:val="231F20"/>
                <w:spacing w:val="1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It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means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that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Lap.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Appendicectomy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simple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appendicitis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above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rates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but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will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same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Lap.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Appendicectomy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appendicular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lump.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60" w:right="680" w:bottom="1080" w:left="740" w:header="0" w:footer="883" w:gutter="0"/>
          <w:cols w:space="720" w:num="1"/>
        </w:sectPr>
      </w:pPr>
    </w:p>
    <w:p>
      <w:pPr>
        <w:spacing w:before="90"/>
        <w:ind w:left="2028" w:right="1964" w:firstLine="0"/>
        <w:jc w:val="center"/>
        <w:rPr>
          <w:b/>
          <w:sz w:val="28"/>
        </w:rPr>
      </w:pPr>
      <w:bookmarkStart w:id="67" w:name="Page 69"/>
      <w:bookmarkEnd w:id="67"/>
      <w:r>
        <w:rPr>
          <w:b/>
          <w:color w:val="231F20"/>
          <w:sz w:val="28"/>
          <w:u w:val="single" w:color="231F20"/>
        </w:rPr>
        <w:t>DEPARTMENT OF GASTROENTROLOGY (IPD)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3868"/>
        <w:gridCol w:w="1501"/>
        <w:gridCol w:w="1951"/>
        <w:gridCol w:w="1916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3868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501" w:type="dxa"/>
          </w:tcPr>
          <w:p>
            <w:pPr>
              <w:pStyle w:val="12"/>
              <w:spacing w:before="59"/>
              <w:ind w:left="51" w:right="14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951" w:type="dxa"/>
          </w:tcPr>
          <w:p>
            <w:pPr>
              <w:pStyle w:val="12"/>
              <w:spacing w:before="59"/>
              <w:ind w:left="47" w:right="9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  <w:tc>
          <w:tcPr>
            <w:tcW w:w="1916" w:type="dxa"/>
          </w:tcPr>
          <w:p>
            <w:pPr>
              <w:pStyle w:val="12"/>
              <w:spacing w:before="59"/>
              <w:ind w:left="347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8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>
            <w:pPr>
              <w:pStyle w:val="12"/>
              <w:spacing w:before="69"/>
              <w:ind w:left="51" w:right="14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Economy Ward</w:t>
            </w:r>
          </w:p>
        </w:tc>
        <w:tc>
          <w:tcPr>
            <w:tcW w:w="1951" w:type="dxa"/>
          </w:tcPr>
          <w:p>
            <w:pPr>
              <w:pStyle w:val="12"/>
              <w:spacing w:before="69"/>
              <w:ind w:left="47" w:right="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Sem. Pvt. /Semi Dlx</w:t>
            </w:r>
          </w:p>
        </w:tc>
        <w:tc>
          <w:tcPr>
            <w:tcW w:w="1916" w:type="dxa"/>
          </w:tcPr>
          <w:p>
            <w:pPr>
              <w:pStyle w:val="12"/>
              <w:spacing w:before="69"/>
              <w:ind w:left="31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Pvt/Dlx/Luxury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E-1</w:t>
            </w:r>
          </w:p>
        </w:tc>
        <w:tc>
          <w:tcPr>
            <w:tcW w:w="3868" w:type="dxa"/>
          </w:tcPr>
          <w:p>
            <w:pPr>
              <w:pStyle w:val="12"/>
              <w:spacing w:before="6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Upper G.I. Endoscopy</w:t>
            </w:r>
          </w:p>
        </w:tc>
        <w:tc>
          <w:tcPr>
            <w:tcW w:w="1501" w:type="dxa"/>
          </w:tcPr>
          <w:p>
            <w:pPr>
              <w:pStyle w:val="12"/>
              <w:spacing w:before="69"/>
              <w:ind w:left="51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</w:t>
            </w:r>
          </w:p>
        </w:tc>
        <w:tc>
          <w:tcPr>
            <w:tcW w:w="1951" w:type="dxa"/>
          </w:tcPr>
          <w:p>
            <w:pPr>
              <w:pStyle w:val="12"/>
              <w:spacing w:before="69"/>
              <w:ind w:left="47" w:righ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2800</w:t>
            </w:r>
          </w:p>
        </w:tc>
        <w:tc>
          <w:tcPr>
            <w:tcW w:w="1916" w:type="dxa"/>
          </w:tcPr>
          <w:p>
            <w:pPr>
              <w:pStyle w:val="12"/>
              <w:spacing w:before="69"/>
              <w:ind w:left="1025"/>
              <w:rPr>
                <w:sz w:val="20"/>
              </w:rPr>
            </w:pPr>
            <w:r>
              <w:rPr>
                <w:color w:val="231F20"/>
                <w:sz w:val="20"/>
              </w:rPr>
              <w:t>3300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E-2</w:t>
            </w:r>
          </w:p>
        </w:tc>
        <w:tc>
          <w:tcPr>
            <w:tcW w:w="3868" w:type="dxa"/>
          </w:tcPr>
          <w:p>
            <w:pPr>
              <w:pStyle w:val="12"/>
              <w:spacing w:before="6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Upper G.I. Endoscopy with Biopsy</w:t>
            </w:r>
          </w:p>
        </w:tc>
        <w:tc>
          <w:tcPr>
            <w:tcW w:w="1501" w:type="dxa"/>
          </w:tcPr>
          <w:p>
            <w:pPr>
              <w:pStyle w:val="12"/>
              <w:spacing w:before="69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2700</w:t>
            </w:r>
          </w:p>
        </w:tc>
        <w:tc>
          <w:tcPr>
            <w:tcW w:w="1951" w:type="dxa"/>
          </w:tcPr>
          <w:p>
            <w:pPr>
              <w:pStyle w:val="12"/>
              <w:spacing w:before="69"/>
              <w:ind w:left="47" w:righ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  <w:tc>
          <w:tcPr>
            <w:tcW w:w="1916" w:type="dxa"/>
          </w:tcPr>
          <w:p>
            <w:pPr>
              <w:pStyle w:val="12"/>
              <w:spacing w:before="69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E-3</w:t>
            </w:r>
          </w:p>
        </w:tc>
        <w:tc>
          <w:tcPr>
            <w:tcW w:w="3868" w:type="dxa"/>
          </w:tcPr>
          <w:p>
            <w:pPr>
              <w:pStyle w:val="12"/>
              <w:spacing w:before="6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Upper G.I. Endoscopy with RUT</w:t>
            </w:r>
          </w:p>
        </w:tc>
        <w:tc>
          <w:tcPr>
            <w:tcW w:w="1501" w:type="dxa"/>
          </w:tcPr>
          <w:p>
            <w:pPr>
              <w:pStyle w:val="12"/>
              <w:spacing w:before="68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3100</w:t>
            </w:r>
          </w:p>
        </w:tc>
        <w:tc>
          <w:tcPr>
            <w:tcW w:w="1951" w:type="dxa"/>
          </w:tcPr>
          <w:p>
            <w:pPr>
              <w:pStyle w:val="12"/>
              <w:spacing w:before="68"/>
              <w:ind w:left="47" w:righ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3600</w:t>
            </w:r>
          </w:p>
        </w:tc>
        <w:tc>
          <w:tcPr>
            <w:tcW w:w="1916" w:type="dxa"/>
          </w:tcPr>
          <w:p>
            <w:pPr>
              <w:pStyle w:val="12"/>
              <w:spacing w:before="68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E-4</w:t>
            </w:r>
          </w:p>
        </w:tc>
        <w:tc>
          <w:tcPr>
            <w:tcW w:w="3868" w:type="dxa"/>
          </w:tcPr>
          <w:p>
            <w:pPr>
              <w:pStyle w:val="12"/>
              <w:spacing w:before="6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Upper G.I. Endoscopy Chromo</w:t>
            </w:r>
          </w:p>
        </w:tc>
        <w:tc>
          <w:tcPr>
            <w:tcW w:w="1501" w:type="dxa"/>
          </w:tcPr>
          <w:p>
            <w:pPr>
              <w:pStyle w:val="12"/>
              <w:spacing w:before="68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3300</w:t>
            </w:r>
          </w:p>
        </w:tc>
        <w:tc>
          <w:tcPr>
            <w:tcW w:w="1951" w:type="dxa"/>
          </w:tcPr>
          <w:p>
            <w:pPr>
              <w:pStyle w:val="12"/>
              <w:spacing w:before="68"/>
              <w:ind w:left="47" w:righ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4100</w:t>
            </w:r>
          </w:p>
        </w:tc>
        <w:tc>
          <w:tcPr>
            <w:tcW w:w="1916" w:type="dxa"/>
          </w:tcPr>
          <w:p>
            <w:pPr>
              <w:pStyle w:val="12"/>
              <w:spacing w:before="68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E-5</w:t>
            </w:r>
          </w:p>
        </w:tc>
        <w:tc>
          <w:tcPr>
            <w:tcW w:w="3868" w:type="dxa"/>
          </w:tcPr>
          <w:p>
            <w:pPr>
              <w:pStyle w:val="12"/>
              <w:spacing w:before="6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ScleroTherapy Varices (EST)</w:t>
            </w:r>
          </w:p>
        </w:tc>
        <w:tc>
          <w:tcPr>
            <w:tcW w:w="1501" w:type="dxa"/>
          </w:tcPr>
          <w:p>
            <w:pPr>
              <w:pStyle w:val="12"/>
              <w:spacing w:before="68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4200</w:t>
            </w:r>
          </w:p>
        </w:tc>
        <w:tc>
          <w:tcPr>
            <w:tcW w:w="1951" w:type="dxa"/>
          </w:tcPr>
          <w:p>
            <w:pPr>
              <w:pStyle w:val="12"/>
              <w:spacing w:before="68"/>
              <w:ind w:left="47" w:right="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5200</w:t>
            </w:r>
          </w:p>
        </w:tc>
        <w:tc>
          <w:tcPr>
            <w:tcW w:w="1916" w:type="dxa"/>
          </w:tcPr>
          <w:p>
            <w:pPr>
              <w:pStyle w:val="12"/>
              <w:spacing w:before="68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E-6</w:t>
            </w:r>
          </w:p>
        </w:tc>
        <w:tc>
          <w:tcPr>
            <w:tcW w:w="3868" w:type="dxa"/>
          </w:tcPr>
          <w:p>
            <w:pPr>
              <w:pStyle w:val="12"/>
              <w:spacing w:before="6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Sclerotherapy for Ulcer</w:t>
            </w:r>
          </w:p>
        </w:tc>
        <w:tc>
          <w:tcPr>
            <w:tcW w:w="1501" w:type="dxa"/>
          </w:tcPr>
          <w:p>
            <w:pPr>
              <w:pStyle w:val="12"/>
              <w:spacing w:before="68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4400</w:t>
            </w:r>
          </w:p>
        </w:tc>
        <w:tc>
          <w:tcPr>
            <w:tcW w:w="1951" w:type="dxa"/>
          </w:tcPr>
          <w:p>
            <w:pPr>
              <w:pStyle w:val="12"/>
              <w:spacing w:before="68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5200</w:t>
            </w:r>
          </w:p>
        </w:tc>
        <w:tc>
          <w:tcPr>
            <w:tcW w:w="1916" w:type="dxa"/>
          </w:tcPr>
          <w:p>
            <w:pPr>
              <w:pStyle w:val="12"/>
              <w:spacing w:before="68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E-7</w:t>
            </w:r>
          </w:p>
        </w:tc>
        <w:tc>
          <w:tcPr>
            <w:tcW w:w="3868" w:type="dxa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Stricture Dilatation</w:t>
            </w:r>
          </w:p>
        </w:tc>
        <w:tc>
          <w:tcPr>
            <w:tcW w:w="1501" w:type="dxa"/>
          </w:tcPr>
          <w:p>
            <w:pPr>
              <w:pStyle w:val="12"/>
              <w:spacing w:before="67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4100</w:t>
            </w:r>
          </w:p>
        </w:tc>
        <w:tc>
          <w:tcPr>
            <w:tcW w:w="1951" w:type="dxa"/>
          </w:tcPr>
          <w:p>
            <w:pPr>
              <w:pStyle w:val="12"/>
              <w:spacing w:before="67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4600</w:t>
            </w:r>
          </w:p>
        </w:tc>
        <w:tc>
          <w:tcPr>
            <w:tcW w:w="1916" w:type="dxa"/>
          </w:tcPr>
          <w:p>
            <w:pPr>
              <w:pStyle w:val="12"/>
              <w:spacing w:before="67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E-8</w:t>
            </w:r>
          </w:p>
        </w:tc>
        <w:tc>
          <w:tcPr>
            <w:tcW w:w="3868" w:type="dxa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Foreign Body Removal</w:t>
            </w:r>
          </w:p>
        </w:tc>
        <w:tc>
          <w:tcPr>
            <w:tcW w:w="1501" w:type="dxa"/>
          </w:tcPr>
          <w:p>
            <w:pPr>
              <w:pStyle w:val="12"/>
              <w:spacing w:before="67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4400</w:t>
            </w:r>
          </w:p>
        </w:tc>
        <w:tc>
          <w:tcPr>
            <w:tcW w:w="1951" w:type="dxa"/>
          </w:tcPr>
          <w:p>
            <w:pPr>
              <w:pStyle w:val="12"/>
              <w:spacing w:before="67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  <w:tc>
          <w:tcPr>
            <w:tcW w:w="1916" w:type="dxa"/>
          </w:tcPr>
          <w:p>
            <w:pPr>
              <w:pStyle w:val="12"/>
              <w:spacing w:before="67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E-9</w:t>
            </w:r>
          </w:p>
        </w:tc>
        <w:tc>
          <w:tcPr>
            <w:tcW w:w="3868" w:type="dxa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Variceal Ligation (EVL)</w:t>
            </w:r>
          </w:p>
        </w:tc>
        <w:tc>
          <w:tcPr>
            <w:tcW w:w="1501" w:type="dxa"/>
          </w:tcPr>
          <w:p>
            <w:pPr>
              <w:pStyle w:val="12"/>
              <w:spacing w:before="67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4600</w:t>
            </w:r>
          </w:p>
        </w:tc>
        <w:tc>
          <w:tcPr>
            <w:tcW w:w="1951" w:type="dxa"/>
          </w:tcPr>
          <w:p>
            <w:pPr>
              <w:pStyle w:val="12"/>
              <w:spacing w:before="67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  <w:tc>
          <w:tcPr>
            <w:tcW w:w="1916" w:type="dxa"/>
          </w:tcPr>
          <w:p>
            <w:pPr>
              <w:pStyle w:val="12"/>
              <w:spacing w:before="67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E-10</w:t>
            </w:r>
          </w:p>
        </w:tc>
        <w:tc>
          <w:tcPr>
            <w:tcW w:w="3868" w:type="dxa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NG Placement</w:t>
            </w:r>
          </w:p>
        </w:tc>
        <w:tc>
          <w:tcPr>
            <w:tcW w:w="1501" w:type="dxa"/>
          </w:tcPr>
          <w:p>
            <w:pPr>
              <w:pStyle w:val="12"/>
              <w:spacing w:before="66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  <w:tc>
          <w:tcPr>
            <w:tcW w:w="1951" w:type="dxa"/>
          </w:tcPr>
          <w:p>
            <w:pPr>
              <w:pStyle w:val="12"/>
              <w:spacing w:before="66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  <w:tc>
          <w:tcPr>
            <w:tcW w:w="1916" w:type="dxa"/>
          </w:tcPr>
          <w:p>
            <w:pPr>
              <w:pStyle w:val="12"/>
              <w:spacing w:before="66"/>
              <w:ind w:left="703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E-11</w:t>
            </w:r>
          </w:p>
        </w:tc>
        <w:tc>
          <w:tcPr>
            <w:tcW w:w="3868" w:type="dxa"/>
          </w:tcPr>
          <w:p>
            <w:pPr>
              <w:pStyle w:val="12"/>
              <w:spacing w:before="6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Glue injection of Variceal / Ulcer</w:t>
            </w:r>
          </w:p>
        </w:tc>
        <w:tc>
          <w:tcPr>
            <w:tcW w:w="1501" w:type="dxa"/>
          </w:tcPr>
          <w:p>
            <w:pPr>
              <w:pStyle w:val="12"/>
              <w:spacing w:before="66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  <w:tc>
          <w:tcPr>
            <w:tcW w:w="1951" w:type="dxa"/>
          </w:tcPr>
          <w:p>
            <w:pPr>
              <w:pStyle w:val="12"/>
              <w:spacing w:before="66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  <w:tc>
          <w:tcPr>
            <w:tcW w:w="1916" w:type="dxa"/>
          </w:tcPr>
          <w:p>
            <w:pPr>
              <w:pStyle w:val="12"/>
              <w:spacing w:before="66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E-12</w:t>
            </w:r>
          </w:p>
        </w:tc>
        <w:tc>
          <w:tcPr>
            <w:tcW w:w="3868" w:type="dxa"/>
          </w:tcPr>
          <w:p>
            <w:pPr>
              <w:pStyle w:val="12"/>
              <w:spacing w:before="66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PEG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(Percutaneous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Endoscopic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Gastrostomy)</w:t>
            </w:r>
          </w:p>
        </w:tc>
        <w:tc>
          <w:tcPr>
            <w:tcW w:w="1501" w:type="dxa"/>
          </w:tcPr>
          <w:p>
            <w:pPr>
              <w:pStyle w:val="12"/>
              <w:spacing w:before="66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  <w:tc>
          <w:tcPr>
            <w:tcW w:w="1951" w:type="dxa"/>
          </w:tcPr>
          <w:p>
            <w:pPr>
              <w:pStyle w:val="12"/>
              <w:spacing w:before="66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  <w:tc>
          <w:tcPr>
            <w:tcW w:w="1916" w:type="dxa"/>
          </w:tcPr>
          <w:p>
            <w:pPr>
              <w:pStyle w:val="12"/>
              <w:spacing w:before="66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E-13</w:t>
            </w:r>
          </w:p>
        </w:tc>
        <w:tc>
          <w:tcPr>
            <w:tcW w:w="3868" w:type="dxa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Endoscopic metallic stent placement</w:t>
            </w:r>
          </w:p>
        </w:tc>
        <w:tc>
          <w:tcPr>
            <w:tcW w:w="1501" w:type="dxa"/>
          </w:tcPr>
          <w:p>
            <w:pPr>
              <w:pStyle w:val="12"/>
              <w:spacing w:before="65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9900</w:t>
            </w:r>
          </w:p>
        </w:tc>
        <w:tc>
          <w:tcPr>
            <w:tcW w:w="1951" w:type="dxa"/>
          </w:tcPr>
          <w:p>
            <w:pPr>
              <w:pStyle w:val="12"/>
              <w:spacing w:before="65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  <w:tc>
          <w:tcPr>
            <w:tcW w:w="1916" w:type="dxa"/>
          </w:tcPr>
          <w:p>
            <w:pPr>
              <w:pStyle w:val="12"/>
              <w:spacing w:before="65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E-14</w:t>
            </w:r>
          </w:p>
        </w:tc>
        <w:tc>
          <w:tcPr>
            <w:tcW w:w="3868" w:type="dxa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Endoscopic polypectomy – Single</w:t>
            </w:r>
          </w:p>
        </w:tc>
        <w:tc>
          <w:tcPr>
            <w:tcW w:w="1501" w:type="dxa"/>
          </w:tcPr>
          <w:p>
            <w:pPr>
              <w:pStyle w:val="12"/>
              <w:spacing w:before="65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  <w:tc>
          <w:tcPr>
            <w:tcW w:w="1951" w:type="dxa"/>
          </w:tcPr>
          <w:p>
            <w:pPr>
              <w:pStyle w:val="12"/>
              <w:spacing w:before="65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  <w:tc>
          <w:tcPr>
            <w:tcW w:w="1916" w:type="dxa"/>
          </w:tcPr>
          <w:p>
            <w:pPr>
              <w:pStyle w:val="12"/>
              <w:spacing w:before="65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E-15</w:t>
            </w:r>
          </w:p>
        </w:tc>
        <w:tc>
          <w:tcPr>
            <w:tcW w:w="3868" w:type="dxa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Endoscopic polypectomy – Multiple</w:t>
            </w:r>
          </w:p>
        </w:tc>
        <w:tc>
          <w:tcPr>
            <w:tcW w:w="1501" w:type="dxa"/>
          </w:tcPr>
          <w:p>
            <w:pPr>
              <w:pStyle w:val="12"/>
              <w:spacing w:before="65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  <w:tc>
          <w:tcPr>
            <w:tcW w:w="1951" w:type="dxa"/>
          </w:tcPr>
          <w:p>
            <w:pPr>
              <w:pStyle w:val="12"/>
              <w:spacing w:before="65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13500</w:t>
            </w:r>
          </w:p>
        </w:tc>
        <w:tc>
          <w:tcPr>
            <w:tcW w:w="1916" w:type="dxa"/>
          </w:tcPr>
          <w:p>
            <w:pPr>
              <w:pStyle w:val="12"/>
              <w:spacing w:before="65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E-16</w:t>
            </w:r>
          </w:p>
        </w:tc>
        <w:tc>
          <w:tcPr>
            <w:tcW w:w="3868" w:type="dxa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Duodenal Stenting</w:t>
            </w:r>
          </w:p>
        </w:tc>
        <w:tc>
          <w:tcPr>
            <w:tcW w:w="1501" w:type="dxa"/>
          </w:tcPr>
          <w:p>
            <w:pPr>
              <w:pStyle w:val="12"/>
              <w:spacing w:before="65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8800</w:t>
            </w:r>
          </w:p>
        </w:tc>
        <w:tc>
          <w:tcPr>
            <w:tcW w:w="1951" w:type="dxa"/>
          </w:tcPr>
          <w:p>
            <w:pPr>
              <w:pStyle w:val="12"/>
              <w:spacing w:before="65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9900</w:t>
            </w:r>
          </w:p>
        </w:tc>
        <w:tc>
          <w:tcPr>
            <w:tcW w:w="1916" w:type="dxa"/>
          </w:tcPr>
          <w:p>
            <w:pPr>
              <w:pStyle w:val="12"/>
              <w:spacing w:before="65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E-17</w:t>
            </w:r>
          </w:p>
        </w:tc>
        <w:tc>
          <w:tcPr>
            <w:tcW w:w="3868" w:type="dxa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Balloon dilatation of stricture</w:t>
            </w:r>
          </w:p>
        </w:tc>
        <w:tc>
          <w:tcPr>
            <w:tcW w:w="1501" w:type="dxa"/>
          </w:tcPr>
          <w:p>
            <w:pPr>
              <w:pStyle w:val="12"/>
              <w:spacing w:before="64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  <w:tc>
          <w:tcPr>
            <w:tcW w:w="1951" w:type="dxa"/>
          </w:tcPr>
          <w:p>
            <w:pPr>
              <w:pStyle w:val="12"/>
              <w:spacing w:before="64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5700</w:t>
            </w:r>
          </w:p>
        </w:tc>
        <w:tc>
          <w:tcPr>
            <w:tcW w:w="1916" w:type="dxa"/>
          </w:tcPr>
          <w:p>
            <w:pPr>
              <w:pStyle w:val="12"/>
              <w:spacing w:before="64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E-18</w:t>
            </w:r>
          </w:p>
        </w:tc>
        <w:tc>
          <w:tcPr>
            <w:tcW w:w="3868" w:type="dxa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Sigmoidoscopy</w:t>
            </w:r>
          </w:p>
        </w:tc>
        <w:tc>
          <w:tcPr>
            <w:tcW w:w="1501" w:type="dxa"/>
          </w:tcPr>
          <w:p>
            <w:pPr>
              <w:pStyle w:val="12"/>
              <w:spacing w:before="64"/>
              <w:ind w:left="50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  <w:tc>
          <w:tcPr>
            <w:tcW w:w="1951" w:type="dxa"/>
          </w:tcPr>
          <w:p>
            <w:pPr>
              <w:pStyle w:val="12"/>
              <w:spacing w:before="64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3300</w:t>
            </w:r>
          </w:p>
        </w:tc>
        <w:tc>
          <w:tcPr>
            <w:tcW w:w="1916" w:type="dxa"/>
          </w:tcPr>
          <w:p>
            <w:pPr>
              <w:pStyle w:val="12"/>
              <w:spacing w:before="64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E-19</w:t>
            </w:r>
          </w:p>
        </w:tc>
        <w:tc>
          <w:tcPr>
            <w:tcW w:w="3868" w:type="dxa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Colonoscopy (Whole)</w:t>
            </w:r>
          </w:p>
        </w:tc>
        <w:tc>
          <w:tcPr>
            <w:tcW w:w="1501" w:type="dxa"/>
          </w:tcPr>
          <w:p>
            <w:pPr>
              <w:pStyle w:val="12"/>
              <w:spacing w:before="64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3700</w:t>
            </w:r>
          </w:p>
        </w:tc>
        <w:tc>
          <w:tcPr>
            <w:tcW w:w="1951" w:type="dxa"/>
          </w:tcPr>
          <w:p>
            <w:pPr>
              <w:pStyle w:val="12"/>
              <w:spacing w:before="64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4700</w:t>
            </w:r>
          </w:p>
        </w:tc>
        <w:tc>
          <w:tcPr>
            <w:tcW w:w="1916" w:type="dxa"/>
          </w:tcPr>
          <w:p>
            <w:pPr>
              <w:pStyle w:val="12"/>
              <w:spacing w:before="64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E-20</w:t>
            </w:r>
          </w:p>
        </w:tc>
        <w:tc>
          <w:tcPr>
            <w:tcW w:w="3868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Left sided Colonoscopy</w:t>
            </w:r>
          </w:p>
        </w:tc>
        <w:tc>
          <w:tcPr>
            <w:tcW w:w="1501" w:type="dxa"/>
          </w:tcPr>
          <w:p>
            <w:pPr>
              <w:pStyle w:val="12"/>
              <w:spacing w:before="63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3100</w:t>
            </w:r>
          </w:p>
        </w:tc>
        <w:tc>
          <w:tcPr>
            <w:tcW w:w="1951" w:type="dxa"/>
          </w:tcPr>
          <w:p>
            <w:pPr>
              <w:pStyle w:val="12"/>
              <w:spacing w:before="63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3600</w:t>
            </w:r>
          </w:p>
        </w:tc>
        <w:tc>
          <w:tcPr>
            <w:tcW w:w="1916" w:type="dxa"/>
          </w:tcPr>
          <w:p>
            <w:pPr>
              <w:pStyle w:val="12"/>
              <w:spacing w:before="63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E-21</w:t>
            </w:r>
          </w:p>
        </w:tc>
        <w:tc>
          <w:tcPr>
            <w:tcW w:w="3868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Colonoscopy with Biopsy</w:t>
            </w:r>
          </w:p>
        </w:tc>
        <w:tc>
          <w:tcPr>
            <w:tcW w:w="1501" w:type="dxa"/>
          </w:tcPr>
          <w:p>
            <w:pPr>
              <w:pStyle w:val="12"/>
              <w:spacing w:before="63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4100</w:t>
            </w:r>
          </w:p>
        </w:tc>
        <w:tc>
          <w:tcPr>
            <w:tcW w:w="1951" w:type="dxa"/>
          </w:tcPr>
          <w:p>
            <w:pPr>
              <w:pStyle w:val="12"/>
              <w:spacing w:before="63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5300</w:t>
            </w:r>
          </w:p>
        </w:tc>
        <w:tc>
          <w:tcPr>
            <w:tcW w:w="1916" w:type="dxa"/>
          </w:tcPr>
          <w:p>
            <w:pPr>
              <w:pStyle w:val="12"/>
              <w:spacing w:before="63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E-22</w:t>
            </w:r>
          </w:p>
        </w:tc>
        <w:tc>
          <w:tcPr>
            <w:tcW w:w="3868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Chromo colonoscopy</w:t>
            </w:r>
          </w:p>
        </w:tc>
        <w:tc>
          <w:tcPr>
            <w:tcW w:w="1501" w:type="dxa"/>
          </w:tcPr>
          <w:p>
            <w:pPr>
              <w:pStyle w:val="12"/>
              <w:spacing w:before="63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  <w:tc>
          <w:tcPr>
            <w:tcW w:w="1951" w:type="dxa"/>
          </w:tcPr>
          <w:p>
            <w:pPr>
              <w:pStyle w:val="12"/>
              <w:spacing w:before="63"/>
              <w:ind w:left="47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  <w:tc>
          <w:tcPr>
            <w:tcW w:w="1916" w:type="dxa"/>
          </w:tcPr>
          <w:p>
            <w:pPr>
              <w:pStyle w:val="12"/>
              <w:spacing w:before="63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3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E-23</w:t>
            </w:r>
          </w:p>
        </w:tc>
        <w:tc>
          <w:tcPr>
            <w:tcW w:w="3868" w:type="dxa"/>
          </w:tcPr>
          <w:p>
            <w:pPr>
              <w:pStyle w:val="12"/>
              <w:spacing w:before="6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Ileoscopy</w:t>
            </w:r>
          </w:p>
        </w:tc>
        <w:tc>
          <w:tcPr>
            <w:tcW w:w="1501" w:type="dxa"/>
          </w:tcPr>
          <w:p>
            <w:pPr>
              <w:pStyle w:val="12"/>
              <w:spacing w:before="63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4700</w:t>
            </w:r>
          </w:p>
        </w:tc>
        <w:tc>
          <w:tcPr>
            <w:tcW w:w="1951" w:type="dxa"/>
          </w:tcPr>
          <w:p>
            <w:pPr>
              <w:pStyle w:val="12"/>
              <w:spacing w:before="63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  <w:tc>
          <w:tcPr>
            <w:tcW w:w="1916" w:type="dxa"/>
          </w:tcPr>
          <w:p>
            <w:pPr>
              <w:pStyle w:val="12"/>
              <w:spacing w:before="63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E-24</w:t>
            </w:r>
          </w:p>
        </w:tc>
        <w:tc>
          <w:tcPr>
            <w:tcW w:w="3868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Colonoscopy ulcer injection</w:t>
            </w:r>
          </w:p>
        </w:tc>
        <w:tc>
          <w:tcPr>
            <w:tcW w:w="1501" w:type="dxa"/>
          </w:tcPr>
          <w:p>
            <w:pPr>
              <w:pStyle w:val="12"/>
              <w:spacing w:before="62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  <w:tc>
          <w:tcPr>
            <w:tcW w:w="1951" w:type="dxa"/>
          </w:tcPr>
          <w:p>
            <w:pPr>
              <w:pStyle w:val="12"/>
              <w:spacing w:before="62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  <w:tc>
          <w:tcPr>
            <w:tcW w:w="1916" w:type="dxa"/>
          </w:tcPr>
          <w:p>
            <w:pPr>
              <w:pStyle w:val="12"/>
              <w:spacing w:before="62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E-25</w:t>
            </w:r>
          </w:p>
        </w:tc>
        <w:tc>
          <w:tcPr>
            <w:tcW w:w="3868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Colonoscopic balloon dilatation</w:t>
            </w:r>
          </w:p>
        </w:tc>
        <w:tc>
          <w:tcPr>
            <w:tcW w:w="1501" w:type="dxa"/>
          </w:tcPr>
          <w:p>
            <w:pPr>
              <w:pStyle w:val="12"/>
              <w:spacing w:before="62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  <w:tc>
          <w:tcPr>
            <w:tcW w:w="1951" w:type="dxa"/>
          </w:tcPr>
          <w:p>
            <w:pPr>
              <w:pStyle w:val="12"/>
              <w:spacing w:before="62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7800</w:t>
            </w:r>
          </w:p>
        </w:tc>
        <w:tc>
          <w:tcPr>
            <w:tcW w:w="1916" w:type="dxa"/>
          </w:tcPr>
          <w:p>
            <w:pPr>
              <w:pStyle w:val="12"/>
              <w:spacing w:before="62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E-26</w:t>
            </w:r>
          </w:p>
        </w:tc>
        <w:tc>
          <w:tcPr>
            <w:tcW w:w="3868" w:type="dxa"/>
          </w:tcPr>
          <w:p>
            <w:pPr>
              <w:pStyle w:val="12"/>
              <w:spacing w:before="6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Colonoscopic stent placement</w:t>
            </w:r>
          </w:p>
        </w:tc>
        <w:tc>
          <w:tcPr>
            <w:tcW w:w="1501" w:type="dxa"/>
          </w:tcPr>
          <w:p>
            <w:pPr>
              <w:pStyle w:val="12"/>
              <w:spacing w:before="62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8800</w:t>
            </w:r>
          </w:p>
        </w:tc>
        <w:tc>
          <w:tcPr>
            <w:tcW w:w="1951" w:type="dxa"/>
          </w:tcPr>
          <w:p>
            <w:pPr>
              <w:pStyle w:val="12"/>
              <w:spacing w:before="62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9900</w:t>
            </w:r>
          </w:p>
        </w:tc>
        <w:tc>
          <w:tcPr>
            <w:tcW w:w="1916" w:type="dxa"/>
          </w:tcPr>
          <w:p>
            <w:pPr>
              <w:pStyle w:val="12"/>
              <w:spacing w:before="62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E-27</w:t>
            </w:r>
          </w:p>
        </w:tc>
        <w:tc>
          <w:tcPr>
            <w:tcW w:w="3868" w:type="dxa"/>
          </w:tcPr>
          <w:p>
            <w:pPr>
              <w:pStyle w:val="12"/>
              <w:spacing w:before="6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Side Viewing Endoscopy</w:t>
            </w:r>
          </w:p>
        </w:tc>
        <w:tc>
          <w:tcPr>
            <w:tcW w:w="1501" w:type="dxa"/>
          </w:tcPr>
          <w:p>
            <w:pPr>
              <w:pStyle w:val="12"/>
              <w:spacing w:before="61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5100</w:t>
            </w:r>
          </w:p>
        </w:tc>
        <w:tc>
          <w:tcPr>
            <w:tcW w:w="1951" w:type="dxa"/>
          </w:tcPr>
          <w:p>
            <w:pPr>
              <w:pStyle w:val="12"/>
              <w:spacing w:before="61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5700</w:t>
            </w:r>
          </w:p>
        </w:tc>
        <w:tc>
          <w:tcPr>
            <w:tcW w:w="1916" w:type="dxa"/>
          </w:tcPr>
          <w:p>
            <w:pPr>
              <w:pStyle w:val="12"/>
              <w:spacing w:before="61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E-28</w:t>
            </w:r>
          </w:p>
        </w:tc>
        <w:tc>
          <w:tcPr>
            <w:tcW w:w="3868" w:type="dxa"/>
          </w:tcPr>
          <w:p>
            <w:pPr>
              <w:pStyle w:val="12"/>
              <w:spacing w:before="6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ERCP</w:t>
            </w:r>
          </w:p>
        </w:tc>
        <w:tc>
          <w:tcPr>
            <w:tcW w:w="1501" w:type="dxa"/>
          </w:tcPr>
          <w:p>
            <w:pPr>
              <w:pStyle w:val="12"/>
              <w:spacing w:before="61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  <w:tc>
          <w:tcPr>
            <w:tcW w:w="1951" w:type="dxa"/>
          </w:tcPr>
          <w:p>
            <w:pPr>
              <w:pStyle w:val="12"/>
              <w:spacing w:before="61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7100</w:t>
            </w:r>
          </w:p>
        </w:tc>
        <w:tc>
          <w:tcPr>
            <w:tcW w:w="1916" w:type="dxa"/>
          </w:tcPr>
          <w:p>
            <w:pPr>
              <w:pStyle w:val="12"/>
              <w:spacing w:before="61"/>
              <w:ind w:left="703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E-29</w:t>
            </w:r>
          </w:p>
        </w:tc>
        <w:tc>
          <w:tcPr>
            <w:tcW w:w="3868" w:type="dxa"/>
          </w:tcPr>
          <w:p>
            <w:pPr>
              <w:pStyle w:val="12"/>
              <w:spacing w:before="6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ERCP with Papillotomy (EPT)</w:t>
            </w:r>
          </w:p>
        </w:tc>
        <w:tc>
          <w:tcPr>
            <w:tcW w:w="1501" w:type="dxa"/>
          </w:tcPr>
          <w:p>
            <w:pPr>
              <w:pStyle w:val="12"/>
              <w:spacing w:before="61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7200</w:t>
            </w:r>
          </w:p>
        </w:tc>
        <w:tc>
          <w:tcPr>
            <w:tcW w:w="1951" w:type="dxa"/>
          </w:tcPr>
          <w:p>
            <w:pPr>
              <w:pStyle w:val="12"/>
              <w:spacing w:before="61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8700</w:t>
            </w:r>
          </w:p>
        </w:tc>
        <w:tc>
          <w:tcPr>
            <w:tcW w:w="1916" w:type="dxa"/>
          </w:tcPr>
          <w:p>
            <w:pPr>
              <w:pStyle w:val="12"/>
              <w:spacing w:before="61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E-30</w:t>
            </w:r>
          </w:p>
        </w:tc>
        <w:tc>
          <w:tcPr>
            <w:tcW w:w="3868" w:type="dxa"/>
          </w:tcPr>
          <w:p>
            <w:pPr>
              <w:pStyle w:val="12"/>
              <w:spacing w:before="6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CBD stone removal</w:t>
            </w:r>
          </w:p>
        </w:tc>
        <w:tc>
          <w:tcPr>
            <w:tcW w:w="1501" w:type="dxa"/>
          </w:tcPr>
          <w:p>
            <w:pPr>
              <w:pStyle w:val="12"/>
              <w:spacing w:before="61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  <w:tc>
          <w:tcPr>
            <w:tcW w:w="1951" w:type="dxa"/>
          </w:tcPr>
          <w:p>
            <w:pPr>
              <w:pStyle w:val="12"/>
              <w:spacing w:before="61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9400</w:t>
            </w:r>
          </w:p>
        </w:tc>
        <w:tc>
          <w:tcPr>
            <w:tcW w:w="1916" w:type="dxa"/>
          </w:tcPr>
          <w:p>
            <w:pPr>
              <w:pStyle w:val="12"/>
              <w:spacing w:before="61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E-31</w:t>
            </w:r>
          </w:p>
        </w:tc>
        <w:tc>
          <w:tcPr>
            <w:tcW w:w="3868" w:type="dxa"/>
          </w:tcPr>
          <w:p>
            <w:pPr>
              <w:pStyle w:val="12"/>
              <w:spacing w:before="6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Biliary Stenting</w:t>
            </w:r>
          </w:p>
        </w:tc>
        <w:tc>
          <w:tcPr>
            <w:tcW w:w="1501" w:type="dxa"/>
          </w:tcPr>
          <w:p>
            <w:pPr>
              <w:pStyle w:val="12"/>
              <w:spacing w:before="60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  <w:tc>
          <w:tcPr>
            <w:tcW w:w="1951" w:type="dxa"/>
          </w:tcPr>
          <w:p>
            <w:pPr>
              <w:pStyle w:val="12"/>
              <w:spacing w:before="60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9400</w:t>
            </w:r>
          </w:p>
        </w:tc>
        <w:tc>
          <w:tcPr>
            <w:tcW w:w="1916" w:type="dxa"/>
          </w:tcPr>
          <w:p>
            <w:pPr>
              <w:pStyle w:val="12"/>
              <w:spacing w:before="60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E-32</w:t>
            </w:r>
          </w:p>
        </w:tc>
        <w:tc>
          <w:tcPr>
            <w:tcW w:w="3868" w:type="dxa"/>
          </w:tcPr>
          <w:p>
            <w:pPr>
              <w:pStyle w:val="12"/>
              <w:spacing w:before="6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EPT+CBD Stone Removal+Biliary Stenting</w:t>
            </w:r>
          </w:p>
        </w:tc>
        <w:tc>
          <w:tcPr>
            <w:tcW w:w="1501" w:type="dxa"/>
          </w:tcPr>
          <w:p>
            <w:pPr>
              <w:pStyle w:val="12"/>
              <w:spacing w:before="60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9400</w:t>
            </w:r>
          </w:p>
        </w:tc>
        <w:tc>
          <w:tcPr>
            <w:tcW w:w="1951" w:type="dxa"/>
          </w:tcPr>
          <w:p>
            <w:pPr>
              <w:pStyle w:val="12"/>
              <w:spacing w:before="60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  <w:tc>
          <w:tcPr>
            <w:tcW w:w="1916" w:type="dxa"/>
          </w:tcPr>
          <w:p>
            <w:pPr>
              <w:pStyle w:val="12"/>
              <w:spacing w:before="60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E-33</w:t>
            </w:r>
          </w:p>
        </w:tc>
        <w:tc>
          <w:tcPr>
            <w:tcW w:w="3868" w:type="dxa"/>
          </w:tcPr>
          <w:p>
            <w:pPr>
              <w:pStyle w:val="12"/>
              <w:spacing w:before="6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Mechanical Lithotripsy</w:t>
            </w:r>
          </w:p>
        </w:tc>
        <w:tc>
          <w:tcPr>
            <w:tcW w:w="1501" w:type="dxa"/>
          </w:tcPr>
          <w:p>
            <w:pPr>
              <w:pStyle w:val="12"/>
              <w:spacing w:before="60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10500</w:t>
            </w:r>
          </w:p>
        </w:tc>
        <w:tc>
          <w:tcPr>
            <w:tcW w:w="1951" w:type="dxa"/>
          </w:tcPr>
          <w:p>
            <w:pPr>
              <w:pStyle w:val="12"/>
              <w:spacing w:before="60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12100</w:t>
            </w:r>
          </w:p>
        </w:tc>
        <w:tc>
          <w:tcPr>
            <w:tcW w:w="1916" w:type="dxa"/>
          </w:tcPr>
          <w:p>
            <w:pPr>
              <w:pStyle w:val="12"/>
              <w:spacing w:before="60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E-34</w:t>
            </w:r>
          </w:p>
        </w:tc>
        <w:tc>
          <w:tcPr>
            <w:tcW w:w="3868" w:type="dxa"/>
          </w:tcPr>
          <w:p>
            <w:pPr>
              <w:pStyle w:val="12"/>
              <w:spacing w:before="5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Biliary Stenting Metallic</w:t>
            </w:r>
          </w:p>
        </w:tc>
        <w:tc>
          <w:tcPr>
            <w:tcW w:w="1501" w:type="dxa"/>
          </w:tcPr>
          <w:p>
            <w:pPr>
              <w:pStyle w:val="12"/>
              <w:spacing w:before="59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8300</w:t>
            </w:r>
          </w:p>
        </w:tc>
        <w:tc>
          <w:tcPr>
            <w:tcW w:w="1951" w:type="dxa"/>
          </w:tcPr>
          <w:p>
            <w:pPr>
              <w:pStyle w:val="12"/>
              <w:spacing w:before="59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9900</w:t>
            </w:r>
          </w:p>
        </w:tc>
        <w:tc>
          <w:tcPr>
            <w:tcW w:w="1916" w:type="dxa"/>
          </w:tcPr>
          <w:p>
            <w:pPr>
              <w:pStyle w:val="12"/>
              <w:spacing w:before="59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E-35</w:t>
            </w:r>
          </w:p>
        </w:tc>
        <w:tc>
          <w:tcPr>
            <w:tcW w:w="3868" w:type="dxa"/>
          </w:tcPr>
          <w:p>
            <w:pPr>
              <w:pStyle w:val="12"/>
              <w:spacing w:before="5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PTBD</w:t>
            </w:r>
          </w:p>
        </w:tc>
        <w:tc>
          <w:tcPr>
            <w:tcW w:w="1501" w:type="dxa"/>
          </w:tcPr>
          <w:p>
            <w:pPr>
              <w:pStyle w:val="12"/>
              <w:spacing w:before="59"/>
              <w:ind w:left="49" w:right="1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7700</w:t>
            </w:r>
          </w:p>
        </w:tc>
        <w:tc>
          <w:tcPr>
            <w:tcW w:w="1951" w:type="dxa"/>
          </w:tcPr>
          <w:p>
            <w:pPr>
              <w:pStyle w:val="12"/>
              <w:spacing w:before="59"/>
              <w:ind w:left="46" w:right="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9400</w:t>
            </w:r>
          </w:p>
        </w:tc>
        <w:tc>
          <w:tcPr>
            <w:tcW w:w="1916" w:type="dxa"/>
          </w:tcPr>
          <w:p>
            <w:pPr>
              <w:pStyle w:val="12"/>
              <w:spacing w:before="59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E-36</w:t>
            </w:r>
          </w:p>
        </w:tc>
        <w:tc>
          <w:tcPr>
            <w:tcW w:w="3868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Liver biopsy</w:t>
            </w:r>
          </w:p>
        </w:tc>
        <w:tc>
          <w:tcPr>
            <w:tcW w:w="3452" w:type="dxa"/>
            <w:gridSpan w:val="2"/>
            <w:vMerge w:val="restart"/>
          </w:tcPr>
          <w:p>
            <w:pPr>
              <w:pStyle w:val="12"/>
              <w:spacing w:before="59"/>
              <w:ind w:left="517"/>
              <w:rPr>
                <w:sz w:val="20"/>
              </w:rPr>
            </w:pPr>
            <w:r>
              <w:rPr>
                <w:color w:val="231F20"/>
                <w:sz w:val="20"/>
              </w:rPr>
              <w:t>FIXED</w:t>
            </w:r>
          </w:p>
          <w:p>
            <w:pPr>
              <w:pStyle w:val="12"/>
              <w:spacing w:before="128"/>
              <w:ind w:left="517"/>
              <w:rPr>
                <w:sz w:val="20"/>
              </w:rPr>
            </w:pPr>
            <w:r>
              <w:rPr>
                <w:color w:val="231F20"/>
                <w:sz w:val="20"/>
              </w:rPr>
              <w:t>FIXED</w:t>
            </w:r>
          </w:p>
        </w:tc>
        <w:tc>
          <w:tcPr>
            <w:tcW w:w="1916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E-37</w:t>
            </w:r>
          </w:p>
        </w:tc>
        <w:tc>
          <w:tcPr>
            <w:tcW w:w="3868" w:type="dxa"/>
            <w:tcBorders>
              <w:top w:val="single" w:color="231F20" w:sz="6" w:space="0"/>
            </w:tcBorders>
          </w:tcPr>
          <w:p>
            <w:pPr>
              <w:pStyle w:val="12"/>
              <w:spacing w:before="5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Ascitic taping</w:t>
            </w:r>
          </w:p>
        </w:tc>
        <w:tc>
          <w:tcPr>
            <w:tcW w:w="3452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tcBorders>
              <w:top w:val="single" w:color="231F20" w:sz="6" w:space="0"/>
            </w:tcBorders>
          </w:tcPr>
          <w:p>
            <w:pPr>
              <w:pStyle w:val="12"/>
              <w:spacing w:before="56"/>
              <w:ind w:left="702" w:right="63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4400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93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3814"/>
        <w:gridCol w:w="1479"/>
        <w:gridCol w:w="1977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147"/>
              <w:rPr>
                <w:sz w:val="20"/>
              </w:rPr>
            </w:pPr>
            <w:bookmarkStart w:id="68" w:name="Page 70"/>
            <w:bookmarkEnd w:id="68"/>
            <w:r>
              <w:rPr>
                <w:color w:val="231F20"/>
                <w:sz w:val="20"/>
              </w:rPr>
              <w:t>E-38</w:t>
            </w:r>
          </w:p>
        </w:tc>
        <w:tc>
          <w:tcPr>
            <w:tcW w:w="3814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Large Volume Paracentesis</w:t>
            </w:r>
          </w:p>
        </w:tc>
        <w:tc>
          <w:tcPr>
            <w:tcW w:w="3456" w:type="dxa"/>
            <w:gridSpan w:val="2"/>
            <w:vMerge w:val="restart"/>
          </w:tcPr>
          <w:p>
            <w:pPr>
              <w:pStyle w:val="12"/>
              <w:ind w:left="-1" w:right="-72"/>
              <w:rPr>
                <w:sz w:val="20"/>
              </w:rPr>
            </w:pPr>
            <w:r>
              <w:rPr>
                <w:sz w:val="20"/>
              </w:rPr>
              <w:pict>
                <v:group id="_x0000_s1035" o:spid="_x0000_s1035" o:spt="203" style="height:54.15pt;width:172.85pt;" coordsize="3457,1083">
                  <o:lock v:ext="edit"/>
                  <v:rect id="_x0000_s1036" o:spid="_x0000_s1036" o:spt="1" style="position:absolute;left:0;top:0;height:1083;width:3457;" fillcolor="#FFFFFF" filled="t" stroked="f" coordsize="21600,21600">
                    <v:path/>
                    <v:fill on="t" focussize="0,0"/>
                    <v:stroke on="f"/>
                    <v:imagedata o:title=""/>
                    <o:lock v:ext="edit"/>
                  </v:rect>
                  <w10:wrap type="none"/>
                  <w10:anchorlock/>
                </v:group>
              </w:pict>
            </w:r>
          </w:p>
        </w:tc>
        <w:tc>
          <w:tcPr>
            <w:tcW w:w="1969" w:type="dxa"/>
          </w:tcPr>
          <w:p>
            <w:pPr>
              <w:pStyle w:val="12"/>
              <w:spacing w:before="8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E-39</w:t>
            </w:r>
          </w:p>
        </w:tc>
        <w:tc>
          <w:tcPr>
            <w:tcW w:w="3814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Fibroscan</w:t>
            </w:r>
          </w:p>
        </w:tc>
        <w:tc>
          <w:tcPr>
            <w:tcW w:w="3456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8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E-40</w:t>
            </w:r>
          </w:p>
        </w:tc>
        <w:tc>
          <w:tcPr>
            <w:tcW w:w="3814" w:type="dxa"/>
          </w:tcPr>
          <w:p>
            <w:pPr>
              <w:pStyle w:val="12"/>
              <w:spacing w:before="8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USG/CT Guided FNAC / ASPIRATION</w:t>
            </w:r>
          </w:p>
        </w:tc>
        <w:tc>
          <w:tcPr>
            <w:tcW w:w="3456" w:type="dxa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</w:tcPr>
          <w:p>
            <w:pPr>
              <w:pStyle w:val="12"/>
              <w:spacing w:before="8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935" w:type="dxa"/>
          </w:tcPr>
          <w:p>
            <w:pPr>
              <w:pStyle w:val="12"/>
              <w:spacing w:line="193" w:lineRule="exact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E-41</w:t>
            </w:r>
          </w:p>
        </w:tc>
        <w:tc>
          <w:tcPr>
            <w:tcW w:w="3814" w:type="dxa"/>
          </w:tcPr>
          <w:p>
            <w:pPr>
              <w:pStyle w:val="12"/>
              <w:spacing w:line="193" w:lineRule="exact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Biliary Stent Removal</w:t>
            </w:r>
          </w:p>
        </w:tc>
        <w:tc>
          <w:tcPr>
            <w:tcW w:w="1479" w:type="dxa"/>
          </w:tcPr>
          <w:p>
            <w:pPr>
              <w:pStyle w:val="12"/>
              <w:spacing w:line="193" w:lineRule="exact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5500</w:t>
            </w:r>
          </w:p>
        </w:tc>
        <w:tc>
          <w:tcPr>
            <w:tcW w:w="1977" w:type="dxa"/>
          </w:tcPr>
          <w:p>
            <w:pPr>
              <w:pStyle w:val="12"/>
              <w:spacing w:line="193" w:lineRule="exact"/>
              <w:ind w:right="7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6600</w:t>
            </w:r>
          </w:p>
        </w:tc>
        <w:tc>
          <w:tcPr>
            <w:tcW w:w="1969" w:type="dxa"/>
          </w:tcPr>
          <w:p>
            <w:pPr>
              <w:pStyle w:val="12"/>
              <w:spacing w:line="193" w:lineRule="exact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E-42</w:t>
            </w:r>
          </w:p>
        </w:tc>
        <w:tc>
          <w:tcPr>
            <w:tcW w:w="3814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Hemoclip</w:t>
            </w:r>
          </w:p>
        </w:tc>
        <w:tc>
          <w:tcPr>
            <w:tcW w:w="1479" w:type="dxa"/>
          </w:tcPr>
          <w:p>
            <w:pPr>
              <w:pStyle w:val="12"/>
              <w:spacing w:before="7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8800</w:t>
            </w:r>
          </w:p>
        </w:tc>
        <w:tc>
          <w:tcPr>
            <w:tcW w:w="1977" w:type="dxa"/>
          </w:tcPr>
          <w:p>
            <w:pPr>
              <w:pStyle w:val="12"/>
              <w:spacing w:before="7"/>
              <w:ind w:right="7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9900</w:t>
            </w:r>
          </w:p>
        </w:tc>
        <w:tc>
          <w:tcPr>
            <w:tcW w:w="1969" w:type="dxa"/>
          </w:tcPr>
          <w:p>
            <w:pPr>
              <w:pStyle w:val="12"/>
              <w:spacing w:before="7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E-43</w:t>
            </w:r>
          </w:p>
        </w:tc>
        <w:tc>
          <w:tcPr>
            <w:tcW w:w="3814" w:type="dxa"/>
          </w:tcPr>
          <w:p>
            <w:pPr>
              <w:pStyle w:val="12"/>
              <w:spacing w:before="7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Achalasia Balloon Dilatation</w:t>
            </w:r>
          </w:p>
        </w:tc>
        <w:tc>
          <w:tcPr>
            <w:tcW w:w="1479" w:type="dxa"/>
          </w:tcPr>
          <w:p>
            <w:pPr>
              <w:pStyle w:val="12"/>
              <w:spacing w:before="7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7150</w:t>
            </w:r>
          </w:p>
        </w:tc>
        <w:tc>
          <w:tcPr>
            <w:tcW w:w="1977" w:type="dxa"/>
          </w:tcPr>
          <w:p>
            <w:pPr>
              <w:pStyle w:val="12"/>
              <w:spacing w:before="7"/>
              <w:ind w:right="7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8250</w:t>
            </w:r>
          </w:p>
        </w:tc>
        <w:tc>
          <w:tcPr>
            <w:tcW w:w="1969" w:type="dxa"/>
          </w:tcPr>
          <w:p>
            <w:pPr>
              <w:pStyle w:val="12"/>
              <w:spacing w:before="7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E-44</w:t>
            </w:r>
          </w:p>
        </w:tc>
        <w:tc>
          <w:tcPr>
            <w:tcW w:w="3814" w:type="dxa"/>
          </w:tcPr>
          <w:p>
            <w:pPr>
              <w:pStyle w:val="12"/>
              <w:spacing w:before="6"/>
              <w:ind w:left="57"/>
              <w:rPr>
                <w:sz w:val="20"/>
              </w:rPr>
            </w:pPr>
            <w:r>
              <w:rPr>
                <w:color w:val="231F20"/>
                <w:sz w:val="20"/>
              </w:rPr>
              <w:t>Enteroscopy</w:t>
            </w:r>
          </w:p>
        </w:tc>
        <w:tc>
          <w:tcPr>
            <w:tcW w:w="1479" w:type="dxa"/>
          </w:tcPr>
          <w:p>
            <w:pPr>
              <w:pStyle w:val="12"/>
              <w:spacing w:before="6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6050</w:t>
            </w:r>
          </w:p>
        </w:tc>
        <w:tc>
          <w:tcPr>
            <w:tcW w:w="1977" w:type="dxa"/>
          </w:tcPr>
          <w:p>
            <w:pPr>
              <w:pStyle w:val="12"/>
              <w:spacing w:before="6"/>
              <w:ind w:right="7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7150</w:t>
            </w:r>
          </w:p>
        </w:tc>
        <w:tc>
          <w:tcPr>
            <w:tcW w:w="1969" w:type="dxa"/>
          </w:tcPr>
          <w:p>
            <w:pPr>
              <w:pStyle w:val="12"/>
              <w:spacing w:before="6"/>
              <w:ind w:left="65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9350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E-45</w:t>
            </w:r>
          </w:p>
        </w:tc>
        <w:tc>
          <w:tcPr>
            <w:tcW w:w="3814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Hemospray</w:t>
            </w:r>
          </w:p>
        </w:tc>
        <w:tc>
          <w:tcPr>
            <w:tcW w:w="1479" w:type="dxa"/>
          </w:tcPr>
          <w:p>
            <w:pPr>
              <w:pStyle w:val="12"/>
              <w:spacing w:before="6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  <w:tc>
          <w:tcPr>
            <w:tcW w:w="1977" w:type="dxa"/>
          </w:tcPr>
          <w:p>
            <w:pPr>
              <w:pStyle w:val="12"/>
              <w:spacing w:before="6"/>
              <w:ind w:right="756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9000</w:t>
            </w:r>
          </w:p>
        </w:tc>
        <w:tc>
          <w:tcPr>
            <w:tcW w:w="1969" w:type="dxa"/>
          </w:tcPr>
          <w:p>
            <w:pPr>
              <w:pStyle w:val="12"/>
              <w:spacing w:before="6"/>
              <w:ind w:left="65" w:right="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E-46</w:t>
            </w:r>
          </w:p>
        </w:tc>
        <w:tc>
          <w:tcPr>
            <w:tcW w:w="3814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APC</w:t>
            </w:r>
          </w:p>
        </w:tc>
        <w:tc>
          <w:tcPr>
            <w:tcW w:w="1479" w:type="dxa"/>
          </w:tcPr>
          <w:p>
            <w:pPr>
              <w:pStyle w:val="12"/>
              <w:spacing w:before="6"/>
              <w:ind w:left="499"/>
              <w:rPr>
                <w:sz w:val="20"/>
              </w:rPr>
            </w:pPr>
            <w:r>
              <w:rPr>
                <w:color w:val="231F20"/>
                <w:sz w:val="20"/>
              </w:rPr>
              <w:t>11000</w:t>
            </w:r>
          </w:p>
        </w:tc>
        <w:tc>
          <w:tcPr>
            <w:tcW w:w="1977" w:type="dxa"/>
          </w:tcPr>
          <w:p>
            <w:pPr>
              <w:pStyle w:val="12"/>
              <w:spacing w:before="6"/>
              <w:ind w:right="7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13000</w:t>
            </w:r>
          </w:p>
        </w:tc>
        <w:tc>
          <w:tcPr>
            <w:tcW w:w="1969" w:type="dxa"/>
          </w:tcPr>
          <w:p>
            <w:pPr>
              <w:pStyle w:val="12"/>
              <w:spacing w:before="6"/>
              <w:ind w:left="65" w:right="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"/>
              <w:ind w:left="62"/>
              <w:rPr>
                <w:sz w:val="20"/>
              </w:rPr>
            </w:pPr>
            <w:r>
              <w:rPr>
                <w:color w:val="231F20"/>
                <w:sz w:val="20"/>
              </w:rPr>
              <w:t>E-47</w:t>
            </w:r>
          </w:p>
        </w:tc>
        <w:tc>
          <w:tcPr>
            <w:tcW w:w="3814" w:type="dxa"/>
          </w:tcPr>
          <w:p>
            <w:pPr>
              <w:pStyle w:val="12"/>
              <w:spacing w:before="6"/>
              <w:ind w:left="56"/>
              <w:rPr>
                <w:sz w:val="20"/>
              </w:rPr>
            </w:pPr>
            <w:r>
              <w:rPr>
                <w:color w:val="231F20"/>
                <w:sz w:val="20"/>
              </w:rPr>
              <w:t>Achalasia</w:t>
            </w:r>
          </w:p>
        </w:tc>
        <w:tc>
          <w:tcPr>
            <w:tcW w:w="1479" w:type="dxa"/>
          </w:tcPr>
          <w:p>
            <w:pPr>
              <w:pStyle w:val="12"/>
              <w:spacing w:before="6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  <w:tc>
          <w:tcPr>
            <w:tcW w:w="1977" w:type="dxa"/>
          </w:tcPr>
          <w:p>
            <w:pPr>
              <w:pStyle w:val="12"/>
              <w:spacing w:before="6"/>
              <w:ind w:right="705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11000</w:t>
            </w:r>
          </w:p>
        </w:tc>
        <w:tc>
          <w:tcPr>
            <w:tcW w:w="1969" w:type="dxa"/>
          </w:tcPr>
          <w:p>
            <w:pPr>
              <w:pStyle w:val="12"/>
              <w:spacing w:before="6"/>
              <w:ind w:left="65" w:right="7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81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81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3814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47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pict>
          <v:shape id="_x0000_s1037" o:spid="_x0000_s1037" o:spt="202" type="#_x0000_t202" style="position:absolute;left:0pt;margin-left:309.35pt;margin-top:43.7pt;height:48.1pt;width:24.6pt;mso-position-horizontal-relative:page;mso-position-vertical-relative:page;z-index:-2516510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6"/>
                    <w:spacing w:before="2"/>
                  </w:pPr>
                  <w:r>
                    <w:rPr>
                      <w:color w:val="231F20"/>
                      <w:w w:val="95"/>
                    </w:rPr>
                    <w:t>FIXED</w:t>
                  </w:r>
                </w:p>
                <w:p>
                  <w:pPr>
                    <w:pStyle w:val="6"/>
                    <w:spacing w:before="1" w:line="360" w:lineRule="atLeast"/>
                    <w:ind w:right="-5"/>
                  </w:pPr>
                  <w:r>
                    <w:rPr>
                      <w:color w:val="231F20"/>
                      <w:w w:val="95"/>
                    </w:rPr>
                    <w:t>FIXED FIXED</w:t>
                  </w:r>
                </w:p>
              </w:txbxContent>
            </v:textbox>
          </v:shape>
        </w:pict>
      </w: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p>
      <w:pPr>
        <w:spacing w:before="90"/>
        <w:ind w:left="1409" w:right="1345" w:firstLine="0"/>
        <w:jc w:val="center"/>
        <w:rPr>
          <w:b/>
          <w:sz w:val="28"/>
        </w:rPr>
      </w:pPr>
      <w:bookmarkStart w:id="69" w:name="Page 71"/>
      <w:bookmarkEnd w:id="69"/>
      <w:r>
        <w:rPr>
          <w:b/>
          <w:color w:val="231F20"/>
          <w:sz w:val="28"/>
          <w:u w:val="single" w:color="231F20"/>
        </w:rPr>
        <w:t>DEPARTMENT OF GASTROENTROLOGY (OPD PACKAGE)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Esophagoscopy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Chromo Endoscopy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UGI Endoscopy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UGI Endoscopy + NBI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4200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UGI Endoscopy + Rapid Urease Test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UGI + Biopsy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3800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Endoscopic RT placement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Sigmoidoscopy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Left Sided colonoscopy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Whole colonoscopy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Colonoscopy with biopsy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Colonoscopy cromo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Ileoscopy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Foreign body removal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Side viewing endoscopy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Biliary stent removal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6600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PEG (Percutaneous Endoscopic Gastrostomy)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EST (Endoscopic Sclero Therapy)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EVI (Banding of Varix)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GAST-20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Glue injection Varix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GAST-21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Hemo Clip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GAST-22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Stricture dilatation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GAST-23</w:t>
            </w:r>
          </w:p>
        </w:tc>
        <w:tc>
          <w:tcPr>
            <w:tcW w:w="7270" w:type="dxa"/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Liver abscess aspiration</w:t>
            </w:r>
          </w:p>
        </w:tc>
        <w:tc>
          <w:tcPr>
            <w:tcW w:w="1968" w:type="dxa"/>
          </w:tcPr>
          <w:p>
            <w:pPr>
              <w:pStyle w:val="12"/>
              <w:spacing w:before="52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GAST-24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Diagnostic Asitic Fluid Drainage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GAST-25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Endoscopic polypectomy – Single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GAST-26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Endoscopic polypectomy – Multiple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GAST-27</w:t>
            </w:r>
          </w:p>
        </w:tc>
        <w:tc>
          <w:tcPr>
            <w:tcW w:w="7270" w:type="dxa"/>
          </w:tcPr>
          <w:p>
            <w:pPr>
              <w:pStyle w:val="12"/>
              <w:spacing w:before="5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Enteroscopy</w:t>
            </w:r>
          </w:p>
        </w:tc>
        <w:tc>
          <w:tcPr>
            <w:tcW w:w="1968" w:type="dxa"/>
          </w:tcPr>
          <w:p>
            <w:pPr>
              <w:pStyle w:val="12"/>
              <w:spacing w:before="51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GAST-28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Large Volume Paracentesis (LVP)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GAST-29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Liver biopsy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GAST-30</w:t>
            </w:r>
          </w:p>
        </w:tc>
        <w:tc>
          <w:tcPr>
            <w:tcW w:w="7270" w:type="dxa"/>
          </w:tcPr>
          <w:p>
            <w:pPr>
              <w:pStyle w:val="12"/>
              <w:spacing w:before="50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Liver FNAC</w:t>
            </w:r>
          </w:p>
        </w:tc>
        <w:tc>
          <w:tcPr>
            <w:tcW w:w="1968" w:type="dxa"/>
          </w:tcPr>
          <w:p>
            <w:pPr>
              <w:pStyle w:val="12"/>
              <w:spacing w:before="50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GAST-31</w:t>
            </w:r>
          </w:p>
        </w:tc>
        <w:tc>
          <w:tcPr>
            <w:tcW w:w="7270" w:type="dxa"/>
          </w:tcPr>
          <w:p>
            <w:pPr>
              <w:pStyle w:val="12"/>
              <w:spacing w:before="4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Fibroscan</w:t>
            </w:r>
          </w:p>
        </w:tc>
        <w:tc>
          <w:tcPr>
            <w:tcW w:w="1968" w:type="dxa"/>
          </w:tcPr>
          <w:p>
            <w:pPr>
              <w:pStyle w:val="12"/>
              <w:spacing w:before="49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080" w:left="740" w:header="0" w:footer="883" w:gutter="0"/>
          <w:cols w:space="720" w:num="1"/>
        </w:sectPr>
      </w:pPr>
    </w:p>
    <w:p>
      <w:pPr>
        <w:pStyle w:val="2"/>
        <w:ind w:left="789" w:right="0"/>
        <w:jc w:val="left"/>
        <w:rPr>
          <w:u w:val="none"/>
        </w:rPr>
      </w:pPr>
      <w:bookmarkStart w:id="70" w:name="_TOC_250005"/>
      <w:bookmarkEnd w:id="70"/>
      <w:r>
        <w:rPr>
          <w:color w:val="231F20"/>
          <w:u w:val="single" w:color="231F20"/>
        </w:rPr>
        <w:t>DEPARTMENT OF CHEST SURGERY &amp; PERIPHERAL &amp; VASCULAR SURGERY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7235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35" w:type="dxa"/>
          </w:tcPr>
          <w:p>
            <w:pPr>
              <w:pStyle w:val="12"/>
              <w:spacing w:before="59"/>
              <w:ind w:left="8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9" w:type="dxa"/>
          </w:tcPr>
          <w:p>
            <w:pPr>
              <w:pStyle w:val="12"/>
              <w:spacing w:before="59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 -1</w:t>
            </w:r>
          </w:p>
        </w:tc>
        <w:tc>
          <w:tcPr>
            <w:tcW w:w="7235" w:type="dxa"/>
          </w:tcPr>
          <w:p>
            <w:pPr>
              <w:pStyle w:val="12"/>
              <w:spacing w:before="5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Aortofemoral / Aortio-iliac bypass graft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</w:t>
            </w:r>
          </w:p>
        </w:tc>
        <w:tc>
          <w:tcPr>
            <w:tcW w:w="7235" w:type="dxa"/>
          </w:tcPr>
          <w:p>
            <w:pPr>
              <w:pStyle w:val="12"/>
              <w:spacing w:before="5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Balloon dilatation of peripheral vessel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</w:t>
            </w:r>
          </w:p>
        </w:tc>
        <w:tc>
          <w:tcPr>
            <w:tcW w:w="7235" w:type="dxa"/>
          </w:tcPr>
          <w:p>
            <w:pPr>
              <w:pStyle w:val="12"/>
              <w:spacing w:before="5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Broncho pleural fistula closure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29960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C-PVS–4</w:t>
            </w:r>
          </w:p>
        </w:tc>
        <w:tc>
          <w:tcPr>
            <w:tcW w:w="7235" w:type="dxa"/>
          </w:tcPr>
          <w:p>
            <w:pPr>
              <w:pStyle w:val="12"/>
              <w:spacing w:before="57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Bullectomy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C-PVS–5</w:t>
            </w:r>
          </w:p>
        </w:tc>
        <w:tc>
          <w:tcPr>
            <w:tcW w:w="7235" w:type="dxa"/>
          </w:tcPr>
          <w:p>
            <w:pPr>
              <w:pStyle w:val="12"/>
              <w:spacing w:before="57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Chest Wall reconstructive surgery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C-PVS–6</w:t>
            </w:r>
          </w:p>
        </w:tc>
        <w:tc>
          <w:tcPr>
            <w:tcW w:w="7235" w:type="dxa"/>
          </w:tcPr>
          <w:p>
            <w:pPr>
              <w:pStyle w:val="12"/>
              <w:spacing w:before="57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Chest Wall tumour excision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C-PVS–7</w:t>
            </w:r>
          </w:p>
        </w:tc>
        <w:tc>
          <w:tcPr>
            <w:tcW w:w="7235" w:type="dxa"/>
          </w:tcPr>
          <w:p>
            <w:pPr>
              <w:pStyle w:val="12"/>
              <w:spacing w:before="56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Decortication Lung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29960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C-PVS–8</w:t>
            </w:r>
          </w:p>
        </w:tc>
        <w:tc>
          <w:tcPr>
            <w:tcW w:w="7235" w:type="dxa"/>
          </w:tcPr>
          <w:p>
            <w:pPr>
              <w:pStyle w:val="12"/>
              <w:spacing w:before="56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Digital exploration pleural cavity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10165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C-PVS–9</w:t>
            </w:r>
          </w:p>
        </w:tc>
        <w:tc>
          <w:tcPr>
            <w:tcW w:w="7235" w:type="dxa"/>
          </w:tcPr>
          <w:p>
            <w:pPr>
              <w:pStyle w:val="12"/>
              <w:spacing w:before="56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Embolectomy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C-PVS–10</w:t>
            </w:r>
          </w:p>
        </w:tc>
        <w:tc>
          <w:tcPr>
            <w:tcW w:w="7235" w:type="dxa"/>
          </w:tcPr>
          <w:p>
            <w:pPr>
              <w:pStyle w:val="12"/>
              <w:spacing w:before="56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Endartrectomy</w:t>
            </w:r>
          </w:p>
        </w:tc>
        <w:tc>
          <w:tcPr>
            <w:tcW w:w="1969" w:type="dxa"/>
          </w:tcPr>
          <w:p>
            <w:pPr>
              <w:pStyle w:val="12"/>
              <w:spacing w:before="56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25680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C-PVS–11</w:t>
            </w:r>
          </w:p>
        </w:tc>
        <w:tc>
          <w:tcPr>
            <w:tcW w:w="7235" w:type="dxa"/>
          </w:tcPr>
          <w:p>
            <w:pPr>
              <w:pStyle w:val="12"/>
              <w:spacing w:before="55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Exploration of any peripheral vessel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C-PVS–12</w:t>
            </w:r>
          </w:p>
        </w:tc>
        <w:tc>
          <w:tcPr>
            <w:tcW w:w="7235" w:type="dxa"/>
          </w:tcPr>
          <w:p>
            <w:pPr>
              <w:pStyle w:val="12"/>
              <w:spacing w:before="55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Exploratory Thoracotomy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C-PVS–13</w:t>
            </w:r>
          </w:p>
        </w:tc>
        <w:tc>
          <w:tcPr>
            <w:tcW w:w="7235" w:type="dxa"/>
          </w:tcPr>
          <w:p>
            <w:pPr>
              <w:pStyle w:val="12"/>
              <w:spacing w:before="55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Femoral cross-leg bypass graft</w:t>
            </w:r>
          </w:p>
        </w:tc>
        <w:tc>
          <w:tcPr>
            <w:tcW w:w="1969" w:type="dxa"/>
          </w:tcPr>
          <w:p>
            <w:pPr>
              <w:pStyle w:val="12"/>
              <w:spacing w:before="55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25680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C-PVS–14</w:t>
            </w:r>
          </w:p>
        </w:tc>
        <w:tc>
          <w:tcPr>
            <w:tcW w:w="7235" w:type="dxa"/>
          </w:tcPr>
          <w:p>
            <w:pPr>
              <w:pStyle w:val="12"/>
              <w:spacing w:before="54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Femorodistal bypass graft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C-PVS–15</w:t>
            </w:r>
          </w:p>
        </w:tc>
        <w:tc>
          <w:tcPr>
            <w:tcW w:w="7235" w:type="dxa"/>
          </w:tcPr>
          <w:p>
            <w:pPr>
              <w:pStyle w:val="12"/>
              <w:spacing w:before="54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Femoropoliteal bypass graft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C-PVS–16</w:t>
            </w:r>
          </w:p>
        </w:tc>
        <w:tc>
          <w:tcPr>
            <w:tcW w:w="7235" w:type="dxa"/>
          </w:tcPr>
          <w:p>
            <w:pPr>
              <w:pStyle w:val="12"/>
              <w:spacing w:before="54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Gunshot injury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C-PVS–17</w:t>
            </w:r>
          </w:p>
        </w:tc>
        <w:tc>
          <w:tcPr>
            <w:tcW w:w="7235" w:type="dxa"/>
          </w:tcPr>
          <w:p>
            <w:pPr>
              <w:pStyle w:val="12"/>
              <w:spacing w:before="54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Hydatid Cyst/Bronchogenic cyst excision</w:t>
            </w:r>
          </w:p>
        </w:tc>
        <w:tc>
          <w:tcPr>
            <w:tcW w:w="1969" w:type="dxa"/>
          </w:tcPr>
          <w:p>
            <w:pPr>
              <w:pStyle w:val="12"/>
              <w:spacing w:before="54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C-PVS–18</w:t>
            </w:r>
          </w:p>
        </w:tc>
        <w:tc>
          <w:tcPr>
            <w:tcW w:w="7235" w:type="dxa"/>
          </w:tcPr>
          <w:p>
            <w:pPr>
              <w:pStyle w:val="12"/>
              <w:spacing w:before="53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Lobectomy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27820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C-PVS–19</w:t>
            </w:r>
          </w:p>
        </w:tc>
        <w:tc>
          <w:tcPr>
            <w:tcW w:w="7235" w:type="dxa"/>
          </w:tcPr>
          <w:p>
            <w:pPr>
              <w:pStyle w:val="12"/>
              <w:spacing w:before="53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Lung volume reduction surgery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C-PVS–20</w:t>
            </w:r>
          </w:p>
        </w:tc>
        <w:tc>
          <w:tcPr>
            <w:tcW w:w="7235" w:type="dxa"/>
          </w:tcPr>
          <w:p>
            <w:pPr>
              <w:pStyle w:val="12"/>
              <w:spacing w:before="53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Mediastinal mass excision</w:t>
            </w:r>
          </w:p>
        </w:tc>
        <w:tc>
          <w:tcPr>
            <w:tcW w:w="1969" w:type="dxa"/>
          </w:tcPr>
          <w:p>
            <w:pPr>
              <w:pStyle w:val="12"/>
              <w:spacing w:before="53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C-PVS-21</w:t>
            </w:r>
          </w:p>
        </w:tc>
        <w:tc>
          <w:tcPr>
            <w:tcW w:w="7235" w:type="dxa"/>
          </w:tcPr>
          <w:p>
            <w:pPr>
              <w:pStyle w:val="12"/>
              <w:spacing w:before="52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Mediastinoscopy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C-PVS–22</w:t>
            </w:r>
          </w:p>
        </w:tc>
        <w:tc>
          <w:tcPr>
            <w:tcW w:w="7235" w:type="dxa"/>
          </w:tcPr>
          <w:p>
            <w:pPr>
              <w:pStyle w:val="12"/>
              <w:spacing w:before="52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Open Lung biopsy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12840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C-PVS–23</w:t>
            </w:r>
          </w:p>
        </w:tc>
        <w:tc>
          <w:tcPr>
            <w:tcW w:w="7235" w:type="dxa"/>
          </w:tcPr>
          <w:p>
            <w:pPr>
              <w:pStyle w:val="12"/>
              <w:spacing w:before="52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Peripheral arterial aneurysm repair</w:t>
            </w:r>
          </w:p>
        </w:tc>
        <w:tc>
          <w:tcPr>
            <w:tcW w:w="1969" w:type="dxa"/>
          </w:tcPr>
          <w:p>
            <w:pPr>
              <w:pStyle w:val="12"/>
              <w:spacing w:before="5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C-PVS-24</w:t>
            </w:r>
          </w:p>
        </w:tc>
        <w:tc>
          <w:tcPr>
            <w:tcW w:w="7235" w:type="dxa"/>
          </w:tcPr>
          <w:p>
            <w:pPr>
              <w:pStyle w:val="12"/>
              <w:spacing w:before="51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Peripheral Arterial injury repair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C-PVS–25</w:t>
            </w:r>
          </w:p>
        </w:tc>
        <w:tc>
          <w:tcPr>
            <w:tcW w:w="7235" w:type="dxa"/>
          </w:tcPr>
          <w:p>
            <w:pPr>
              <w:pStyle w:val="12"/>
              <w:spacing w:before="51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Plueral Biopsy – Open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C-PVS–26</w:t>
            </w:r>
          </w:p>
        </w:tc>
        <w:tc>
          <w:tcPr>
            <w:tcW w:w="7235" w:type="dxa"/>
          </w:tcPr>
          <w:p>
            <w:pPr>
              <w:pStyle w:val="12"/>
              <w:spacing w:before="51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Pleurectomy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C-PVS–27</w:t>
            </w:r>
          </w:p>
        </w:tc>
        <w:tc>
          <w:tcPr>
            <w:tcW w:w="7235" w:type="dxa"/>
          </w:tcPr>
          <w:p>
            <w:pPr>
              <w:pStyle w:val="12"/>
              <w:spacing w:before="51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Pneumonectomy</w:t>
            </w:r>
          </w:p>
        </w:tc>
        <w:tc>
          <w:tcPr>
            <w:tcW w:w="1969" w:type="dxa"/>
          </w:tcPr>
          <w:p>
            <w:pPr>
              <w:pStyle w:val="12"/>
              <w:spacing w:before="5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C-PVS–28</w:t>
            </w:r>
          </w:p>
        </w:tc>
        <w:tc>
          <w:tcPr>
            <w:tcW w:w="7235" w:type="dxa"/>
          </w:tcPr>
          <w:p>
            <w:pPr>
              <w:pStyle w:val="12"/>
              <w:spacing w:before="50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Profundoplasty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C-PVS–29</w:t>
            </w:r>
          </w:p>
        </w:tc>
        <w:tc>
          <w:tcPr>
            <w:tcW w:w="7235" w:type="dxa"/>
          </w:tcPr>
          <w:p>
            <w:pPr>
              <w:pStyle w:val="12"/>
              <w:spacing w:before="50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Repair of lung injury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5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C-PVS–30</w:t>
            </w:r>
          </w:p>
        </w:tc>
        <w:tc>
          <w:tcPr>
            <w:tcW w:w="7235" w:type="dxa"/>
          </w:tcPr>
          <w:p>
            <w:pPr>
              <w:pStyle w:val="12"/>
              <w:spacing w:before="50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Repair of Cardiac injury</w:t>
            </w:r>
          </w:p>
        </w:tc>
        <w:tc>
          <w:tcPr>
            <w:tcW w:w="1969" w:type="dxa"/>
          </w:tcPr>
          <w:p>
            <w:pPr>
              <w:pStyle w:val="12"/>
              <w:spacing w:before="50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37450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C-PVS–31</w:t>
            </w:r>
          </w:p>
        </w:tc>
        <w:tc>
          <w:tcPr>
            <w:tcW w:w="7235" w:type="dxa"/>
          </w:tcPr>
          <w:p>
            <w:pPr>
              <w:pStyle w:val="12"/>
              <w:spacing w:before="49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Rigid Bronchoscopy – Diagnostic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10700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C-PVS–32</w:t>
            </w:r>
          </w:p>
        </w:tc>
        <w:tc>
          <w:tcPr>
            <w:tcW w:w="7235" w:type="dxa"/>
          </w:tcPr>
          <w:p>
            <w:pPr>
              <w:pStyle w:val="12"/>
              <w:spacing w:before="49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Rigid Bronchoscopy - Therapeutic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C-PVS–33</w:t>
            </w:r>
          </w:p>
        </w:tc>
        <w:tc>
          <w:tcPr>
            <w:tcW w:w="7235" w:type="dxa"/>
          </w:tcPr>
          <w:p>
            <w:pPr>
              <w:pStyle w:val="12"/>
              <w:spacing w:before="49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Segmentectomy lung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C-PVS–34</w:t>
            </w:r>
          </w:p>
        </w:tc>
        <w:tc>
          <w:tcPr>
            <w:tcW w:w="7235" w:type="dxa"/>
          </w:tcPr>
          <w:p>
            <w:pPr>
              <w:pStyle w:val="12"/>
              <w:spacing w:before="49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Sleeve resection bronchus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C-PVS–35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Surgery for Chylothorax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26750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C-PVS–36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Sympathectomy Transthoracic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21400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71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C-PVS–37</w:t>
            </w:r>
          </w:p>
        </w:tc>
        <w:tc>
          <w:tcPr>
            <w:tcW w:w="7235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Synthetic graft of peripheral vessel</w:t>
            </w:r>
          </w:p>
        </w:tc>
        <w:tc>
          <w:tcPr>
            <w:tcW w:w="1969" w:type="dxa"/>
            <w:tcBorders>
              <w:bottom w:val="single" w:color="231F20" w:sz="6" w:space="0"/>
            </w:tcBorders>
          </w:tcPr>
          <w:p>
            <w:pPr>
              <w:pStyle w:val="12"/>
              <w:spacing w:before="48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29960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71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C-PVS–38</w:t>
            </w:r>
          </w:p>
        </w:tc>
        <w:tc>
          <w:tcPr>
            <w:tcW w:w="7235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Thoracoplasty</w:t>
            </w:r>
          </w:p>
        </w:tc>
        <w:tc>
          <w:tcPr>
            <w:tcW w:w="1969" w:type="dxa"/>
            <w:tcBorders>
              <w:top w:val="single" w:color="231F20" w:sz="6" w:space="0"/>
            </w:tcBorders>
          </w:tcPr>
          <w:p>
            <w:pPr>
              <w:pStyle w:val="12"/>
              <w:spacing w:before="45"/>
              <w:ind w:left="65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24610</w:t>
            </w:r>
          </w:p>
        </w:tc>
      </w:tr>
    </w:tbl>
    <w:p>
      <w:pPr>
        <w:spacing w:after="0"/>
        <w:jc w:val="center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7235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9"/>
              <w:ind w:left="102" w:right="15"/>
              <w:jc w:val="center"/>
              <w:rPr>
                <w:sz w:val="20"/>
              </w:rPr>
            </w:pPr>
            <w:bookmarkStart w:id="71" w:name="Page 73"/>
            <w:bookmarkEnd w:id="71"/>
            <w:r>
              <w:rPr>
                <w:color w:val="231F20"/>
                <w:sz w:val="20"/>
              </w:rPr>
              <w:t>C-PVS–39</w:t>
            </w:r>
          </w:p>
        </w:tc>
        <w:tc>
          <w:tcPr>
            <w:tcW w:w="7235" w:type="dxa"/>
          </w:tcPr>
          <w:p>
            <w:pPr>
              <w:pStyle w:val="12"/>
              <w:spacing w:before="49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Thoracotomy for Foreign body removal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24610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02" w:right="1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C-PVS–40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Tracheal stenosis repair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32100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24" w:right="-1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C-PVS–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41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Tracheo/bronchoplastic procedures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27820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02" w:right="1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C-PVS–42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Venous Reconstruction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24610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spacing w:before="48"/>
              <w:ind w:left="102" w:right="1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C-PVS–43</w:t>
            </w:r>
          </w:p>
        </w:tc>
        <w:tc>
          <w:tcPr>
            <w:tcW w:w="7235" w:type="dxa"/>
          </w:tcPr>
          <w:p>
            <w:pPr>
              <w:pStyle w:val="12"/>
              <w:spacing w:before="48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Venous Thrombectomy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17120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71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</w:rPr>
      </w:pPr>
    </w:p>
    <w:p>
      <w:pPr>
        <w:pStyle w:val="6"/>
        <w:rPr>
          <w:b/>
        </w:rPr>
      </w:pPr>
    </w:p>
    <w:p>
      <w:pPr>
        <w:pStyle w:val="6"/>
        <w:rPr>
          <w:b/>
        </w:rPr>
      </w:pPr>
    </w:p>
    <w:p>
      <w:pPr>
        <w:pStyle w:val="6"/>
        <w:rPr>
          <w:b/>
          <w:sz w:val="18"/>
        </w:rPr>
      </w:pPr>
    </w:p>
    <w:p>
      <w:pPr>
        <w:pStyle w:val="6"/>
        <w:spacing w:before="103"/>
        <w:ind w:left="250"/>
      </w:pPr>
      <w:r>
        <w:rPr>
          <w:color w:val="231F20"/>
          <w:w w:val="95"/>
        </w:rPr>
        <w:t>Note :-</w:t>
      </w:r>
    </w:p>
    <w:p>
      <w:pPr>
        <w:pStyle w:val="11"/>
        <w:numPr>
          <w:ilvl w:val="0"/>
          <w:numId w:val="21"/>
        </w:numPr>
        <w:tabs>
          <w:tab w:val="left" w:pos="591"/>
        </w:tabs>
        <w:spacing w:before="128" w:after="0" w:line="249" w:lineRule="auto"/>
        <w:ind w:left="590" w:right="323" w:hanging="341"/>
        <w:jc w:val="both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Private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Room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category.</w:t>
      </w:r>
      <w:r>
        <w:rPr>
          <w:color w:val="231F20"/>
          <w:spacing w:val="-34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charges.</w:t>
      </w:r>
      <w:r>
        <w:rPr>
          <w:color w:val="231F20"/>
          <w:spacing w:val="-31"/>
          <w:sz w:val="20"/>
        </w:rPr>
        <w:t xml:space="preserve"> </w:t>
      </w:r>
      <w:r>
        <w:rPr>
          <w:color w:val="231F20"/>
          <w:sz w:val="20"/>
        </w:rPr>
        <w:t>Operation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charges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means fees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above),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Asst.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pacing w:val="-4"/>
          <w:sz w:val="20"/>
        </w:rPr>
        <w:t>O.T.,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Gas,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21"/>
        </w:numPr>
        <w:tabs>
          <w:tab w:val="left" w:pos="591"/>
        </w:tabs>
        <w:spacing w:before="118" w:after="0" w:line="249" w:lineRule="auto"/>
        <w:ind w:left="590" w:right="184" w:hanging="341"/>
        <w:jc w:val="both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said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operation.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disease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complicated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form,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6"/>
          <w:sz w:val="20"/>
        </w:rPr>
        <w:t xml:space="preserve"> </w:t>
      </w:r>
      <w:r>
        <w:rPr>
          <w:color w:val="231F20"/>
          <w:sz w:val="20"/>
        </w:rPr>
        <w:t>will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 xml:space="preserve">be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decision.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Appendicectomy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be </w:t>
      </w:r>
      <w:r>
        <w:rPr>
          <w:color w:val="231F20"/>
          <w:sz w:val="20"/>
        </w:rPr>
        <w:t>not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Lap.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Appendicectomy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top="84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72" w:name="_TOC_250004"/>
      <w:r>
        <w:rPr>
          <w:color w:val="231F20"/>
          <w:u w:val="single" w:color="231F20"/>
        </w:rPr>
        <w:t>DEPARTMENT OF</w:t>
      </w:r>
      <w:r>
        <w:rPr>
          <w:color w:val="231F20"/>
          <w:spacing w:val="-57"/>
          <w:u w:val="single" w:color="231F20"/>
        </w:rPr>
        <w:t xml:space="preserve"> </w:t>
      </w:r>
      <w:bookmarkEnd w:id="72"/>
      <w:r>
        <w:rPr>
          <w:color w:val="231F20"/>
          <w:u w:val="single" w:color="231F20"/>
        </w:rPr>
        <w:t>ANAESTHESIA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CVP in O.T.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Arterial line in O.T.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CVP + Art. Line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Steroid Epidural injection for LBA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Continuous Epidural Catheterization for Analgesia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Long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Post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operative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management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post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ward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difficult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extubate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patients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OPD Anesthesia evaluation of Patient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Regional Block for Post operation Pain relief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Difficult Intubation / High Risk patient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50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Surgeon's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Fibro optic Endotracheal Intubation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Any Plexuses / Ganglion / Regional Block for Chronic Pain Relief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Anesthetists charges for Bipap Maintenance per day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1730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Anesthetists charges for ventilator maintenance per day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Change of Tracheotomy Tube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580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Chemoport Insertion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5750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Double Lumen Catheterization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2300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Pulse Oximeter Room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460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Monitorial Anesthesia Care (stand by for surgery)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30% of Surgeon's fee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AN-19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Post operative Analgesia by I.V. Infusion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73" w:name="_TOC_250003"/>
      <w:r>
        <w:rPr>
          <w:color w:val="231F20"/>
          <w:u w:val="single" w:color="231F20"/>
        </w:rPr>
        <w:t>DEPARTMENT OF</w:t>
      </w:r>
      <w:r>
        <w:rPr>
          <w:color w:val="231F20"/>
          <w:spacing w:val="-58"/>
          <w:u w:val="single" w:color="231F20"/>
        </w:rPr>
        <w:t xml:space="preserve"> </w:t>
      </w:r>
      <w:bookmarkEnd w:id="73"/>
      <w:r>
        <w:rPr>
          <w:color w:val="231F20"/>
          <w:u w:val="single" w:color="231F20"/>
        </w:rPr>
        <w:t>CARDIOLOGY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286"/>
        <w:gridCol w:w="1985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286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CORONARY ANGIOGRAPHY</w:t>
            </w:r>
          </w:p>
        </w:tc>
        <w:tc>
          <w:tcPr>
            <w:tcW w:w="1985" w:type="dxa"/>
          </w:tcPr>
          <w:p>
            <w:pPr>
              <w:pStyle w:val="12"/>
              <w:spacing w:before="59"/>
              <w:ind w:left="277" w:right="34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</w:t>
            </w:r>
          </w:p>
        </w:tc>
        <w:tc>
          <w:tcPr>
            <w:tcW w:w="1969" w:type="dxa"/>
          </w:tcPr>
          <w:p>
            <w:pPr>
              <w:pStyle w:val="12"/>
              <w:spacing w:before="59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II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</w:t>
            </w:r>
          </w:p>
        </w:tc>
        <w:tc>
          <w:tcPr>
            <w:tcW w:w="5286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coronary angiography / cardiac catheterization</w:t>
            </w:r>
          </w:p>
          <w:p>
            <w:pPr>
              <w:pStyle w:val="12"/>
              <w:spacing w:before="1" w:line="360" w:lineRule="atLeast"/>
              <w:ind w:left="119" w:right="85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renal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peripheral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carotid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femoral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angiography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3"/>
                <w:w w:val="95"/>
                <w:sz w:val="20"/>
              </w:rPr>
              <w:t xml:space="preserve">/ </w:t>
            </w:r>
            <w:r>
              <w:rPr>
                <w:color w:val="231F20"/>
                <w:w w:val="95"/>
                <w:sz w:val="20"/>
              </w:rPr>
              <w:t>paedcath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paed.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angioraphy</w:t>
            </w:r>
          </w:p>
        </w:tc>
        <w:tc>
          <w:tcPr>
            <w:tcW w:w="1985" w:type="dxa"/>
          </w:tcPr>
          <w:p>
            <w:pPr>
              <w:pStyle w:val="12"/>
              <w:spacing w:before="58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17500*</w:t>
            </w:r>
          </w:p>
        </w:tc>
        <w:tc>
          <w:tcPr>
            <w:tcW w:w="1969" w:type="dxa"/>
          </w:tcPr>
          <w:p>
            <w:pPr>
              <w:pStyle w:val="12"/>
              <w:spacing w:before="5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16000*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</w:t>
            </w:r>
          </w:p>
        </w:tc>
        <w:tc>
          <w:tcPr>
            <w:tcW w:w="5286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Check Angiography Day Care</w:t>
            </w:r>
          </w:p>
          <w:p>
            <w:pPr>
              <w:pStyle w:val="12"/>
              <w:spacing w:before="129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(within 6 months of PTCA in our Hospital</w:t>
            </w:r>
          </w:p>
        </w:tc>
        <w:tc>
          <w:tcPr>
            <w:tcW w:w="1985" w:type="dxa"/>
          </w:tcPr>
          <w:p>
            <w:pPr>
              <w:pStyle w:val="12"/>
              <w:spacing w:before="57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9500</w:t>
            </w:r>
          </w:p>
        </w:tc>
        <w:tc>
          <w:tcPr>
            <w:tcW w:w="1969" w:type="dxa"/>
          </w:tcPr>
          <w:p>
            <w:pPr>
              <w:pStyle w:val="12"/>
              <w:spacing w:before="5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0175" w:type="dxa"/>
            <w:gridSpan w:val="4"/>
            <w:tcBorders>
              <w:bottom w:val="nil"/>
            </w:tcBorders>
          </w:tcPr>
          <w:p>
            <w:pPr>
              <w:pStyle w:val="12"/>
              <w:spacing w:before="68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INCLUDES: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35" w:type="dxa"/>
            <w:tcBorders>
              <w:top w:val="nil"/>
            </w:tcBorders>
          </w:tcPr>
          <w:p>
            <w:pPr>
              <w:pStyle w:val="12"/>
              <w:spacing w:before="73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nil"/>
            </w:tcBorders>
          </w:tcPr>
          <w:p>
            <w:pPr>
              <w:pStyle w:val="12"/>
              <w:spacing w:before="7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One day stay in ICU/CCU/ Desired category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Food for patient (as prescribed by Cardiologist)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Sister / Sr. Resident Charges / Admission charges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Visit Charges of Cardiologist.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Medicine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used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prescribed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Cardiologist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Heart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Disease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only.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You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other disease medicines and investigation and procedure and operation.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Diet Consultancy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Oxygen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Investigations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prescribed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Cardiologist-HB,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TLC,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DLC,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BT,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CT,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Blood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Sugar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®,</w:t>
            </w:r>
            <w:r>
              <w:rPr>
                <w:color w:val="231F20"/>
                <w:spacing w:val="-42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Urea,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Na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K,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ECG-1,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X-Ray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Chest </w:t>
            </w:r>
            <w:r>
              <w:rPr>
                <w:color w:val="231F20"/>
                <w:w w:val="110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1 Film.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Screening Echo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Resuscitation charges, Arterial line, Venous line, Defibrillation charges will be 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0175" w:type="dxa"/>
            <w:gridSpan w:val="4"/>
            <w:tcBorders>
              <w:bottom w:val="nil"/>
            </w:tcBorders>
          </w:tcPr>
          <w:p>
            <w:pPr>
              <w:pStyle w:val="12"/>
              <w:spacing w:before="75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DOESN'T INCLUDE: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35" w:type="dxa"/>
            <w:tcBorders>
              <w:top w:val="nil"/>
            </w:tcBorders>
          </w:tcPr>
          <w:p>
            <w:pPr>
              <w:pStyle w:val="12"/>
              <w:spacing w:before="79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nil"/>
            </w:tcBorders>
          </w:tcPr>
          <w:p>
            <w:pPr>
              <w:pStyle w:val="12"/>
              <w:spacing w:before="79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different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called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problems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other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than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Cardiac,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extra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category for visit / procedure /operation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74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4" w:line="372" w:lineRule="auto"/>
              <w:ind w:left="118" w:right="125"/>
              <w:rPr>
                <w:sz w:val="20"/>
              </w:rPr>
            </w:pPr>
            <w:r>
              <w:rPr>
                <w:color w:val="231F20"/>
                <w:sz w:val="20"/>
              </w:rPr>
              <w:t>The investigations included in Angiography package are towards maximum side and the concerned cardiologist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may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may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ask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these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investigation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patient's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condition.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not </w:t>
            </w:r>
            <w:r>
              <w:rPr>
                <w:color w:val="231F20"/>
                <w:w w:val="95"/>
                <w:sz w:val="20"/>
              </w:rPr>
              <w:t>recommend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some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tests,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entitled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get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any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refund.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more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tests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are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done,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has</w:t>
            </w:r>
          </w:p>
          <w:p>
            <w:pPr>
              <w:pStyle w:val="12"/>
              <w:spacing w:before="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to pay extra for it.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73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3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Cost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medicines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i.e.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Integrillin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Reopro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etc.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extra..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6"/>
                <w:w w:val="95"/>
                <w:sz w:val="20"/>
              </w:rPr>
              <w:t>You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should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ask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costs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from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Reception if needed.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If Intra-aortic Balloon Pump is used, it will be charged extra as per hospital rates.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other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procedure/additional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done,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extra.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(like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Resuscitation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charges,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thrombolysis, transvenous pacing, arterial line, central line)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stress Echo, TMT &amp; Holter, if done will be charged extra.</w:t>
            </w:r>
          </w:p>
        </w:tc>
      </w:tr>
    </w:tbl>
    <w:p>
      <w:pPr>
        <w:pStyle w:val="6"/>
        <w:spacing w:before="3"/>
        <w:rPr>
          <w:b/>
          <w:sz w:val="37"/>
        </w:rPr>
      </w:pPr>
    </w:p>
    <w:p>
      <w:pPr>
        <w:pStyle w:val="6"/>
        <w:ind w:left="249"/>
        <w:jc w:val="both"/>
      </w:pPr>
      <w:r>
        <w:rPr>
          <w:color w:val="231F20"/>
        </w:rPr>
        <w:t>NOTE: PACKAGE RATE IS TO BE DEPOSITED IN ADVANCE IN CASH/CHEQUE OR DRAFT (Except in Emergency)</w:t>
      </w:r>
    </w:p>
    <w:p>
      <w:pPr>
        <w:pStyle w:val="6"/>
        <w:spacing w:before="128" w:line="297" w:lineRule="auto"/>
        <w:ind w:left="249" w:right="184"/>
        <w:jc w:val="both"/>
      </w:pPr>
      <w:r>
        <w:rPr>
          <w:color w:val="231F20"/>
        </w:rPr>
        <w:t>The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package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exceed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Night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stay.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 xml:space="preserve">discharged </w:t>
      </w:r>
      <w:r>
        <w:rPr>
          <w:color w:val="231F20"/>
          <w:w w:val="95"/>
        </w:rPr>
        <w:t>early,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within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hours,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per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recommendations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Doctor.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case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patient</w:t>
      </w:r>
      <w:r>
        <w:rPr>
          <w:color w:val="231F20"/>
          <w:spacing w:val="-3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>eligible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29"/>
          <w:w w:val="95"/>
        </w:rPr>
        <w:t xml:space="preserve"> </w:t>
      </w:r>
      <w:r>
        <w:rPr>
          <w:color w:val="231F20"/>
          <w:w w:val="95"/>
        </w:rPr>
        <w:t>refund.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Patient</w:t>
      </w:r>
      <w:r>
        <w:rPr>
          <w:color w:val="231F20"/>
          <w:spacing w:val="-30"/>
          <w:w w:val="95"/>
        </w:rPr>
        <w:t xml:space="preserve"> </w:t>
      </w:r>
      <w:r>
        <w:rPr>
          <w:color w:val="231F20"/>
          <w:w w:val="95"/>
        </w:rPr>
        <w:t xml:space="preserve">is </w:t>
      </w:r>
      <w:r>
        <w:rPr>
          <w:color w:val="231F20"/>
        </w:rPr>
        <w:t>not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eligible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refund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normal.</w:t>
      </w:r>
    </w:p>
    <w:p>
      <w:pPr>
        <w:pStyle w:val="6"/>
        <w:rPr>
          <w:sz w:val="24"/>
        </w:rPr>
      </w:pPr>
    </w:p>
    <w:p>
      <w:pPr>
        <w:pStyle w:val="3"/>
        <w:spacing w:before="167"/>
        <w:ind w:left="249"/>
        <w:jc w:val="both"/>
      </w:pPr>
      <w:r>
        <w:rPr>
          <w:color w:val="231F20"/>
        </w:rPr>
        <w:t>NOTE:- SERVICE CHARGES WILL NOT BE APPLICABLE IN PACKAGE OF CAG</w:t>
      </w:r>
    </w:p>
    <w:p>
      <w:pPr>
        <w:spacing w:after="0"/>
        <w:jc w:val="both"/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spacing w:before="90"/>
        <w:ind w:left="2028" w:right="1964" w:firstLine="0"/>
        <w:jc w:val="center"/>
        <w:rPr>
          <w:b/>
          <w:sz w:val="28"/>
        </w:rPr>
      </w:pPr>
      <w:bookmarkStart w:id="74" w:name="Page 76"/>
      <w:bookmarkEnd w:id="74"/>
      <w:r>
        <w:rPr>
          <w:b/>
          <w:color w:val="231F20"/>
          <w:sz w:val="28"/>
          <w:u w:val="single" w:color="231F20"/>
        </w:rPr>
        <w:t>DEPARTMENT OF</w:t>
      </w:r>
      <w:r>
        <w:rPr>
          <w:b/>
          <w:color w:val="231F20"/>
          <w:spacing w:val="-58"/>
          <w:sz w:val="28"/>
          <w:u w:val="single" w:color="231F20"/>
        </w:rPr>
        <w:t xml:space="preserve"> </w:t>
      </w:r>
      <w:r>
        <w:rPr>
          <w:b/>
          <w:color w:val="231F20"/>
          <w:sz w:val="28"/>
          <w:u w:val="single" w:color="231F20"/>
        </w:rPr>
        <w:t>CARDIOLOGY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3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286"/>
        <w:gridCol w:w="1985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286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CORONARY ANGIOGRAPHY</w:t>
            </w:r>
          </w:p>
        </w:tc>
        <w:tc>
          <w:tcPr>
            <w:tcW w:w="1985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277" w:right="34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</w:t>
            </w:r>
          </w:p>
        </w:tc>
        <w:tc>
          <w:tcPr>
            <w:tcW w:w="1969" w:type="dxa"/>
            <w:tcBorders>
              <w:bottom w:val="single" w:color="231F20" w:sz="6" w:space="0"/>
            </w:tcBorders>
          </w:tcPr>
          <w:p>
            <w:pPr>
              <w:pStyle w:val="12"/>
              <w:spacing w:before="59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II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</w:t>
            </w:r>
          </w:p>
        </w:tc>
        <w:tc>
          <w:tcPr>
            <w:tcW w:w="5286" w:type="dxa"/>
            <w:tcBorders>
              <w:top w:val="single" w:color="231F20" w:sz="6" w:space="0"/>
            </w:tcBorders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Elective Coronary Angioplasty</w:t>
            </w:r>
          </w:p>
        </w:tc>
        <w:tc>
          <w:tcPr>
            <w:tcW w:w="1985" w:type="dxa"/>
            <w:tcBorders>
              <w:top w:val="single" w:color="231F20" w:sz="6" w:space="0"/>
            </w:tcBorders>
          </w:tcPr>
          <w:p>
            <w:pPr>
              <w:pStyle w:val="12"/>
              <w:spacing w:before="58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1,15,000/-*</w:t>
            </w:r>
          </w:p>
        </w:tc>
        <w:tc>
          <w:tcPr>
            <w:tcW w:w="1969" w:type="dxa"/>
            <w:tcBorders>
              <w:top w:val="single" w:color="231F20" w:sz="6" w:space="0"/>
            </w:tcBorders>
          </w:tcPr>
          <w:p>
            <w:pPr>
              <w:pStyle w:val="12"/>
              <w:spacing w:before="5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1,05,000/-*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C-4</w:t>
            </w:r>
          </w:p>
        </w:tc>
        <w:tc>
          <w:tcPr>
            <w:tcW w:w="5286" w:type="dxa"/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Renal / Peripheral Angioplasty</w:t>
            </w:r>
          </w:p>
        </w:tc>
        <w:tc>
          <w:tcPr>
            <w:tcW w:w="1985" w:type="dxa"/>
          </w:tcPr>
          <w:p>
            <w:pPr>
              <w:pStyle w:val="12"/>
              <w:spacing w:before="62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1,15,000/-*</w:t>
            </w:r>
          </w:p>
        </w:tc>
        <w:tc>
          <w:tcPr>
            <w:tcW w:w="1969" w:type="dxa"/>
          </w:tcPr>
          <w:p>
            <w:pPr>
              <w:pStyle w:val="12"/>
              <w:spacing w:before="6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1,05,000/-*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C-5</w:t>
            </w:r>
          </w:p>
        </w:tc>
        <w:tc>
          <w:tcPr>
            <w:tcW w:w="5286" w:type="dxa"/>
            <w:tcBorders>
              <w:bottom w:val="single" w:color="231F20" w:sz="6" w:space="0"/>
            </w:tcBorders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Carotid Angioplasty</w:t>
            </w:r>
          </w:p>
        </w:tc>
        <w:tc>
          <w:tcPr>
            <w:tcW w:w="1985" w:type="dxa"/>
            <w:tcBorders>
              <w:bottom w:val="single" w:color="231F20" w:sz="6" w:space="0"/>
            </w:tcBorders>
          </w:tcPr>
          <w:p>
            <w:pPr>
              <w:pStyle w:val="12"/>
              <w:spacing w:before="61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1,15,000/-*</w:t>
            </w:r>
          </w:p>
        </w:tc>
        <w:tc>
          <w:tcPr>
            <w:tcW w:w="1969" w:type="dxa"/>
            <w:tcBorders>
              <w:bottom w:val="single" w:color="231F20" w:sz="6" w:space="0"/>
            </w:tcBorders>
          </w:tcPr>
          <w:p>
            <w:pPr>
              <w:pStyle w:val="12"/>
              <w:spacing w:before="6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1,05,000/-*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C-6</w:t>
            </w:r>
          </w:p>
        </w:tc>
        <w:tc>
          <w:tcPr>
            <w:tcW w:w="5286" w:type="dxa"/>
            <w:tcBorders>
              <w:top w:val="single" w:color="231F20" w:sz="6" w:space="0"/>
            </w:tcBorders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PTCA with Rotablation</w:t>
            </w:r>
          </w:p>
        </w:tc>
        <w:tc>
          <w:tcPr>
            <w:tcW w:w="1985" w:type="dxa"/>
            <w:tcBorders>
              <w:top w:val="single" w:color="231F20" w:sz="6" w:space="0"/>
            </w:tcBorders>
          </w:tcPr>
          <w:p>
            <w:pPr>
              <w:pStyle w:val="12"/>
              <w:spacing w:before="57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1,45,000/-*</w:t>
            </w:r>
          </w:p>
        </w:tc>
        <w:tc>
          <w:tcPr>
            <w:tcW w:w="1969" w:type="dxa"/>
            <w:tcBorders>
              <w:top w:val="single" w:color="231F20" w:sz="6" w:space="0"/>
            </w:tcBorders>
          </w:tcPr>
          <w:p>
            <w:pPr>
              <w:pStyle w:val="12"/>
              <w:spacing w:before="5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1,30,000/-*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935" w:type="dxa"/>
          </w:tcPr>
          <w:p>
            <w:pPr>
              <w:pStyle w:val="12"/>
              <w:spacing w:before="6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C-7</w:t>
            </w:r>
          </w:p>
        </w:tc>
        <w:tc>
          <w:tcPr>
            <w:tcW w:w="5286" w:type="dxa"/>
          </w:tcPr>
          <w:p>
            <w:pPr>
              <w:pStyle w:val="12"/>
              <w:spacing w:before="6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ASD / PDA Closure + cost of Device extra</w:t>
            </w:r>
          </w:p>
        </w:tc>
        <w:tc>
          <w:tcPr>
            <w:tcW w:w="1985" w:type="dxa"/>
          </w:tcPr>
          <w:p>
            <w:pPr>
              <w:pStyle w:val="12"/>
              <w:spacing w:before="61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75,000/-</w:t>
            </w:r>
          </w:p>
        </w:tc>
        <w:tc>
          <w:tcPr>
            <w:tcW w:w="1969" w:type="dxa"/>
          </w:tcPr>
          <w:p>
            <w:pPr>
              <w:pStyle w:val="12"/>
              <w:spacing w:before="6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60,000/-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0175" w:type="dxa"/>
            <w:gridSpan w:val="4"/>
            <w:tcBorders>
              <w:bottom w:val="nil"/>
            </w:tcBorders>
          </w:tcPr>
          <w:p>
            <w:pPr>
              <w:pStyle w:val="12"/>
              <w:spacing w:before="68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INCLUDES: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35" w:type="dxa"/>
            <w:tcBorders>
              <w:top w:val="nil"/>
            </w:tcBorders>
          </w:tcPr>
          <w:p>
            <w:pPr>
              <w:pStyle w:val="12"/>
              <w:spacing w:before="73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nil"/>
            </w:tcBorders>
          </w:tcPr>
          <w:p>
            <w:pPr>
              <w:pStyle w:val="12"/>
              <w:spacing w:before="7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Two days stay in ICU/CCU/Category Ward.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Food for patient (as prescribed by Cardiologist)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Sister / Sr. Resident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Visit Charges of Cardiologist.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Medicine used for two days as prescribed by Cardiologist for Heart Disease only.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Diet Consultancy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Oxygen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Investigations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prescribed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by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Cardiologist-HB,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TLC,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DLC,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95"/>
                <w:sz w:val="20"/>
              </w:rPr>
              <w:t>BT,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CT,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Blood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Sugar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®,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Urea,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Na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K,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5"/>
                <w:sz w:val="20"/>
              </w:rPr>
              <w:t>PT,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Urine,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ECG,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X</w:t>
            </w:r>
          </w:p>
          <w:p>
            <w:pPr>
              <w:pStyle w:val="12"/>
              <w:spacing w:before="129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Ray, Chest. &amp; Echo.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Routine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Antibiotics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like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Augmentin,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ciprobid,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monocef,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amikacin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are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permissible.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higher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antibiotics,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18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spacing w:before="6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has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purchase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them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(including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panel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patients).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These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provided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hospital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pharmacy.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</w:tcPr>
          <w:p>
            <w:pPr>
              <w:pStyle w:val="12"/>
              <w:spacing w:before="75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DOESN'T INCLUDE: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spacing w:before="75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bottom w:val="single" w:color="231F20" w:sz="6" w:space="0"/>
            </w:tcBorders>
          </w:tcPr>
          <w:p>
            <w:pPr>
              <w:pStyle w:val="12"/>
              <w:spacing w:before="75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different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called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problems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other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than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Cardiac,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extra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category for visit / procedure /operation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  <w:tcBorders>
              <w:top w:val="single" w:color="231F20" w:sz="6" w:space="0"/>
            </w:tcBorders>
          </w:tcPr>
          <w:p>
            <w:pPr>
              <w:pStyle w:val="12"/>
              <w:spacing w:before="72" w:line="372" w:lineRule="auto"/>
              <w:ind w:left="118" w:right="4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investigations</w:t>
            </w:r>
            <w:r>
              <w:rPr>
                <w:color w:val="231F20"/>
                <w:spacing w:val="5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included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Angioplasty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package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are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towards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maximum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side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3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concerned</w:t>
            </w:r>
            <w:r>
              <w:rPr>
                <w:color w:val="231F20"/>
                <w:spacing w:val="-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cardiologist </w:t>
            </w:r>
            <w:r>
              <w:rPr>
                <w:color w:val="231F20"/>
                <w:sz w:val="20"/>
              </w:rPr>
              <w:t>may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may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ask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these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investigation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patient's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condition.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does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recommend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some</w:t>
            </w:r>
          </w:p>
          <w:p>
            <w:pPr>
              <w:pStyle w:val="12"/>
              <w:spacing w:before="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tests,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entitled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get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refund.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 case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more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tests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done,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pay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extra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74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stay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can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less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than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days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recommendation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doctor.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that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is not entitled to get any refund.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73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3"/>
              <w:ind w:left="118" w:right="-15"/>
              <w:rPr>
                <w:sz w:val="20"/>
              </w:rPr>
            </w:pPr>
            <w:r>
              <w:rPr>
                <w:color w:val="231F20"/>
                <w:sz w:val="20"/>
              </w:rPr>
              <w:t>Cost of stent will be charged extra.</w:t>
            </w:r>
            <w:r>
              <w:rPr>
                <w:color w:val="231F20"/>
                <w:spacing w:val="-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 varies from 30,000 to 1,20,000/-. Cost should be asked from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cardiologist in writing.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special medicines i.e. Integrillin&amp;Reopro etc. will be charged extra as per hospital rates.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If Intra-aortic Balloon Pump is used, it will be charged extra as per hospital rates. (Rs. 50,000/-).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If any other procedure/additional procedure done, it will be charged extra (as above)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72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Echo, stress Echo, TMT &amp; Holter, if done will be charged extra.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  <w:tcBorders>
              <w:left w:val="nil"/>
            </w:tcBorders>
          </w:tcPr>
          <w:p>
            <w:pPr>
              <w:pStyle w:val="12"/>
              <w:spacing w:before="71"/>
              <w:ind w:left="128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9240" w:type="dxa"/>
            <w:gridSpan w:val="3"/>
            <w:tcBorders>
              <w:right w:val="nil"/>
            </w:tcBorders>
          </w:tcPr>
          <w:p>
            <w:pPr>
              <w:pStyle w:val="12"/>
              <w:spacing w:before="71"/>
              <w:ind w:left="118" w:right="-15"/>
              <w:rPr>
                <w:sz w:val="20"/>
              </w:rPr>
            </w:pPr>
            <w:r>
              <w:rPr>
                <w:color w:val="231F20"/>
                <w:sz w:val="20"/>
              </w:rPr>
              <w:t>Package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includes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(1)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wire,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(1)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Balloon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(1)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Guiding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catheter.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more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used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</w:p>
          <w:p>
            <w:pPr>
              <w:pStyle w:val="12"/>
              <w:spacing w:before="1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charged extra.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left w:val="nil"/>
            </w:tcBorders>
          </w:tcPr>
          <w:p>
            <w:pPr>
              <w:pStyle w:val="12"/>
              <w:spacing w:before="71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9240" w:type="dxa"/>
            <w:gridSpan w:val="3"/>
            <w:tcBorders>
              <w:right w:val="nil"/>
            </w:tcBorders>
          </w:tcPr>
          <w:p>
            <w:pPr>
              <w:pStyle w:val="12"/>
              <w:spacing w:before="7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special devices like Rotablator, Export Catheter is extra.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left w:val="nil"/>
            </w:tcBorders>
          </w:tcPr>
          <w:p>
            <w:pPr>
              <w:pStyle w:val="12"/>
              <w:spacing w:before="70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9240" w:type="dxa"/>
            <w:gridSpan w:val="3"/>
            <w:tcBorders>
              <w:right w:val="nil"/>
            </w:tcBorders>
          </w:tcPr>
          <w:p>
            <w:pPr>
              <w:pStyle w:val="12"/>
              <w:spacing w:before="70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Panel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patients</w:t>
            </w:r>
            <w:r>
              <w:rPr>
                <w:color w:val="231F20"/>
                <w:spacing w:val="-4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billed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treated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CGHS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guidelines,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including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usage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stents</w:t>
            </w:r>
            <w:r>
              <w:rPr>
                <w:color w:val="231F20"/>
                <w:spacing w:val="-4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  <w:tcBorders>
              <w:left w:val="nil"/>
            </w:tcBorders>
          </w:tcPr>
          <w:p>
            <w:pPr>
              <w:pStyle w:val="12"/>
              <w:spacing w:before="70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9240" w:type="dxa"/>
            <w:gridSpan w:val="3"/>
            <w:tcBorders>
              <w:right w:val="nil"/>
            </w:tcBorders>
          </w:tcPr>
          <w:p>
            <w:pPr>
              <w:pStyle w:val="12"/>
              <w:spacing w:before="70" w:line="372" w:lineRule="auto"/>
              <w:ind w:left="118" w:right="21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thrombo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suction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or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intra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coronary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thrombolysis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done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than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additional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professional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Rs.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5000/- will</w:t>
            </w:r>
            <w:r>
              <w:rPr>
                <w:color w:val="231F20"/>
                <w:spacing w:val="-4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levied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primary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Angioplasty.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file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4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closed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after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permissible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package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period,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bills</w:t>
            </w:r>
            <w:r>
              <w:rPr>
                <w:color w:val="231F20"/>
                <w:spacing w:val="-4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cleared</w:t>
            </w:r>
          </w:p>
          <w:p>
            <w:pPr>
              <w:pStyle w:val="12"/>
              <w:spacing w:before="1"/>
              <w:ind w:left="117"/>
              <w:rPr>
                <w:sz w:val="20"/>
              </w:rPr>
            </w:pPr>
            <w:r>
              <w:rPr>
                <w:color w:val="231F20"/>
                <w:sz w:val="20"/>
              </w:rPr>
              <w:t>and a new file will be made if patient has to stay longer.</w:t>
            </w:r>
          </w:p>
        </w:tc>
      </w:tr>
    </w:tbl>
    <w:p>
      <w:pPr>
        <w:spacing w:before="10"/>
        <w:ind w:left="249" w:right="0" w:firstLine="0"/>
        <w:jc w:val="left"/>
        <w:rPr>
          <w:sz w:val="16"/>
        </w:rPr>
      </w:pPr>
      <w:r>
        <w:rPr>
          <w:color w:val="231F20"/>
          <w:sz w:val="16"/>
        </w:rPr>
        <w:t>Note: Package rate is to be deposited in advance in cash/cheque or draft (except in emergency)</w:t>
      </w:r>
    </w:p>
    <w:p>
      <w:pPr>
        <w:spacing w:before="6" w:line="249" w:lineRule="auto"/>
        <w:ind w:left="249" w:right="5413" w:firstLine="0"/>
        <w:jc w:val="left"/>
        <w:rPr>
          <w:sz w:val="16"/>
        </w:rPr>
      </w:pPr>
      <w:r>
        <w:pict>
          <v:shape id="_x0000_s1038" o:spid="_x0000_s1038" o:spt="202" type="#_x0000_t202" style="position:absolute;left:0pt;margin-left:296pt;margin-top:4.8pt;height:12.05pt;width:10.3pt;mso-position-horizontal-relative:page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6"/>
                    <w:spacing w:before="2"/>
                  </w:pPr>
                  <w:r>
                    <w:rPr>
                      <w:color w:val="231F20"/>
                      <w:w w:val="95"/>
                    </w:rPr>
                    <w:t>75</w:t>
                  </w:r>
                </w:p>
              </w:txbxContent>
            </v:textbox>
          </v:shape>
        </w:pict>
      </w:r>
      <w:r>
        <w:rPr>
          <w:color w:val="231F20"/>
          <w:sz w:val="16"/>
        </w:rPr>
        <w:t>Note:-</w:t>
      </w:r>
      <w:r>
        <w:rPr>
          <w:color w:val="231F20"/>
          <w:spacing w:val="-28"/>
          <w:sz w:val="16"/>
        </w:rPr>
        <w:t xml:space="preserve"> </w:t>
      </w:r>
      <w:r>
        <w:rPr>
          <w:color w:val="231F20"/>
          <w:sz w:val="16"/>
        </w:rPr>
        <w:t>Service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charges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will</w:t>
      </w:r>
      <w:r>
        <w:rPr>
          <w:color w:val="231F20"/>
          <w:spacing w:val="-37"/>
          <w:sz w:val="16"/>
        </w:rPr>
        <w:t xml:space="preserve"> </w:t>
      </w:r>
      <w:r>
        <w:rPr>
          <w:color w:val="231F20"/>
          <w:sz w:val="16"/>
        </w:rPr>
        <w:t>not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applicable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37"/>
          <w:sz w:val="16"/>
        </w:rPr>
        <w:t xml:space="preserve"> </w:t>
      </w:r>
      <w:r>
        <w:rPr>
          <w:color w:val="231F20"/>
          <w:sz w:val="16"/>
        </w:rPr>
        <w:t>package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of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>PTCA</w:t>
      </w:r>
      <w:r>
        <w:rPr>
          <w:color w:val="231F20"/>
          <w:spacing w:val="-37"/>
          <w:sz w:val="16"/>
        </w:rPr>
        <w:t xml:space="preserve"> </w:t>
      </w:r>
      <w:r>
        <w:rPr>
          <w:color w:val="231F20"/>
          <w:sz w:val="16"/>
        </w:rPr>
        <w:t>&amp;</w:t>
      </w:r>
      <w:r>
        <w:rPr>
          <w:color w:val="231F20"/>
          <w:spacing w:val="-36"/>
          <w:sz w:val="16"/>
        </w:rPr>
        <w:t xml:space="preserve"> </w:t>
      </w:r>
      <w:r>
        <w:rPr>
          <w:color w:val="231F20"/>
          <w:sz w:val="16"/>
        </w:rPr>
        <w:t xml:space="preserve">CABG </w:t>
      </w:r>
      <w:r>
        <w:rPr>
          <w:color w:val="231F20"/>
          <w:w w:val="95"/>
          <w:sz w:val="16"/>
        </w:rPr>
        <w:t>Note:-</w:t>
      </w:r>
      <w:r>
        <w:rPr>
          <w:color w:val="231F20"/>
          <w:spacing w:val="-2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Cost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export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chathter</w:t>
      </w:r>
      <w:r>
        <w:rPr>
          <w:color w:val="231F20"/>
          <w:spacing w:val="-21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/iabp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/tpi/ballon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inculde</w:t>
      </w:r>
      <w:r>
        <w:rPr>
          <w:color w:val="231F20"/>
          <w:spacing w:val="-21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20"/>
          <w:w w:val="95"/>
          <w:sz w:val="16"/>
        </w:rPr>
        <w:t xml:space="preserve"> </w:t>
      </w:r>
      <w:r>
        <w:rPr>
          <w:color w:val="231F20"/>
          <w:w w:val="95"/>
          <w:sz w:val="16"/>
        </w:rPr>
        <w:t>package</w:t>
      </w:r>
    </w:p>
    <w:p>
      <w:pPr>
        <w:spacing w:after="0" w:line="249" w:lineRule="auto"/>
        <w:jc w:val="left"/>
        <w:rPr>
          <w:sz w:val="16"/>
        </w:rPr>
        <w:sectPr>
          <w:footerReference r:id="rId10" w:type="default"/>
          <w:pgSz w:w="11910" w:h="16840"/>
          <w:pgMar w:top="780" w:right="680" w:bottom="280" w:left="740" w:header="0" w:footer="0" w:gutter="0"/>
          <w:cols w:space="720" w:num="1"/>
        </w:sectPr>
      </w:pPr>
    </w:p>
    <w:p>
      <w:pPr>
        <w:pStyle w:val="2"/>
        <w:spacing w:before="85"/>
        <w:ind w:left="769" w:right="0"/>
        <w:jc w:val="left"/>
        <w:rPr>
          <w:u w:val="none"/>
        </w:rPr>
      </w:pPr>
      <w:bookmarkStart w:id="75" w:name="Page 77"/>
      <w:bookmarkEnd w:id="75"/>
      <w:r>
        <w:rPr>
          <w:color w:val="231F20"/>
          <w:u w:val="single" w:color="231F20"/>
        </w:rPr>
        <w:t>BMV / AORTIC BALLON VALVOTOMY / PULMONARY BALLON VALVOTOMY</w:t>
      </w:r>
    </w:p>
    <w:p>
      <w:pPr>
        <w:pStyle w:val="6"/>
        <w:spacing w:before="1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single" w:color="231F20" w:sz="8" w:space="0"/>
          <w:insideV w:val="single" w:color="231F2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417"/>
        <w:gridCol w:w="1854"/>
        <w:gridCol w:w="1969"/>
      </w:tblGrid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935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1" w:type="dxa"/>
            <w:gridSpan w:val="2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9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51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35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C-8</w:t>
            </w:r>
          </w:p>
        </w:tc>
        <w:tc>
          <w:tcPr>
            <w:tcW w:w="7271" w:type="dxa"/>
            <w:gridSpan w:val="2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Procedure Charges (BMV)</w:t>
            </w:r>
          </w:p>
        </w:tc>
        <w:tc>
          <w:tcPr>
            <w:tcW w:w="1969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75,000/-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nil"/>
              <w:right w:val="single" w:color="231F20" w:sz="4" w:space="0"/>
            </w:tcBorders>
          </w:tcPr>
          <w:p>
            <w:pPr>
              <w:pStyle w:val="12"/>
              <w:spacing w:before="67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w w:val="110"/>
                <w:sz w:val="20"/>
              </w:rPr>
              <w:t>CHARGES INCLUDE</w:t>
            </w:r>
            <w:r>
              <w:rPr>
                <w:b/>
                <w:color w:val="231F20"/>
                <w:spacing w:val="-54"/>
                <w:w w:val="110"/>
                <w:sz w:val="20"/>
              </w:rPr>
              <w:t xml:space="preserve"> </w:t>
            </w:r>
            <w:r>
              <w:rPr>
                <w:b/>
                <w:color w:val="231F20"/>
                <w:w w:val="110"/>
                <w:sz w:val="20"/>
              </w:rPr>
              <w:t>–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935" w:type="dxa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6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2 Days stay in CCU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3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One Echo &amp; TEE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6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Routine Medicines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Cost of one balloon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Cardiologist professional fees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2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6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Exclusion as per PTCA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EPS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C-09</w:t>
            </w:r>
          </w:p>
        </w:tc>
        <w:tc>
          <w:tcPr>
            <w:tcW w:w="7271" w:type="dxa"/>
            <w:gridSpan w:val="2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EPS Diagnostic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C-10</w:t>
            </w:r>
          </w:p>
        </w:tc>
        <w:tc>
          <w:tcPr>
            <w:tcW w:w="7271" w:type="dxa"/>
            <w:gridSpan w:val="2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EPS RF Ablation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C-11</w:t>
            </w:r>
          </w:p>
        </w:tc>
        <w:tc>
          <w:tcPr>
            <w:tcW w:w="7271" w:type="dxa"/>
            <w:gridSpan w:val="2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EPS Major EPS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71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w w:val="110"/>
                <w:sz w:val="20"/>
              </w:rPr>
              <w:t>CHARGES INCLUDE</w:t>
            </w:r>
            <w:r>
              <w:rPr>
                <w:b/>
                <w:color w:val="231F20"/>
                <w:spacing w:val="-54"/>
                <w:w w:val="110"/>
                <w:sz w:val="20"/>
              </w:rPr>
              <w:t xml:space="preserve"> </w:t>
            </w:r>
            <w:r>
              <w:rPr>
                <w:b/>
                <w:color w:val="231F20"/>
                <w:w w:val="110"/>
                <w:sz w:val="20"/>
              </w:rPr>
              <w:t>–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One day stay in CCU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Routine Medicines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8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Cardiologist professional fees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92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MISCELANEOUS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6352" w:type="dxa"/>
            <w:gridSpan w:val="2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tabs>
                <w:tab w:val="left" w:pos="1054"/>
              </w:tabs>
              <w:spacing w:before="103" w:line="228" w:lineRule="exact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  <w:r>
              <w:rPr>
                <w:b/>
                <w:color w:val="231F20"/>
                <w:sz w:val="20"/>
              </w:rPr>
              <w:tab/>
            </w:r>
            <w:r>
              <w:rPr>
                <w:b/>
                <w:color w:val="231F20"/>
                <w:sz w:val="20"/>
              </w:rPr>
              <w:t>PROCEDURE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3" w:line="228" w:lineRule="exact"/>
              <w:ind w:left="352" w:right="547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AMT. (RS)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3" w:line="228" w:lineRule="exact"/>
              <w:ind w:left="65" w:right="11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PROF. CHARGES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3" w:line="228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C-12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3" w:line="228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TPI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3" w:line="228" w:lineRule="exact"/>
              <w:ind w:left="352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7500/-</w:t>
            </w:r>
          </w:p>
        </w:tc>
        <w:tc>
          <w:tcPr>
            <w:tcW w:w="1969" w:type="dxa"/>
            <w:vMerge w:val="restart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30"/>
              </w:rPr>
            </w:pPr>
          </w:p>
          <w:p>
            <w:pPr>
              <w:pStyle w:val="12"/>
              <w:spacing w:line="372" w:lineRule="auto"/>
              <w:ind w:left="191" w:right="226" w:firstLine="474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40% to </w:t>
            </w:r>
            <w:r>
              <w:rPr>
                <w:color w:val="231F20"/>
                <w:w w:val="90"/>
                <w:sz w:val="20"/>
              </w:rPr>
              <w:t>(Professional Fees)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C-13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Single/Double Chamber Pacemaker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50,000/-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C-14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ICD/BV Pacemaker/Combo device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8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C-15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IVC Filter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C-16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Swangaunge Catheterisaiton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2" w:line="229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29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C-18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29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Pericardial Tapping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29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7500/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C-21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Elective DC Cardioversion (Rs. 400 for anaesthetist if+)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C-22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STK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1" w:line="230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0" w:line="230" w:lineRule="exact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C-23</w:t>
            </w:r>
          </w:p>
        </w:tc>
        <w:tc>
          <w:tcPr>
            <w:tcW w:w="5417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0" w:line="230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IABP</w:t>
            </w:r>
          </w:p>
        </w:tc>
        <w:tc>
          <w:tcPr>
            <w:tcW w:w="1854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100" w:line="230" w:lineRule="exact"/>
              <w:ind w:left="351" w:right="5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60000/-</w:t>
            </w:r>
          </w:p>
        </w:tc>
        <w:tc>
          <w:tcPr>
            <w:tcW w:w="1969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rPr>
          <w:b/>
          <w:sz w:val="34"/>
        </w:rPr>
      </w:pPr>
    </w:p>
    <w:p>
      <w:pPr>
        <w:pStyle w:val="6"/>
        <w:spacing w:before="5"/>
        <w:rPr>
          <w:b/>
          <w:sz w:val="26"/>
        </w:rPr>
      </w:pPr>
    </w:p>
    <w:p>
      <w:pPr>
        <w:pStyle w:val="6"/>
        <w:spacing w:line="249" w:lineRule="auto"/>
        <w:ind w:left="250"/>
      </w:pPr>
      <w:r>
        <w:rPr>
          <w:color w:val="231F20"/>
          <w:w w:val="95"/>
        </w:rPr>
        <w:t>*These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procedural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charges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only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Cath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Lab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Professional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charges.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stay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 xml:space="preserve">other </w:t>
      </w:r>
      <w:r>
        <w:rPr>
          <w:color w:val="231F20"/>
        </w:rPr>
        <w:t>investigations.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Cath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Lab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procedure.</w:t>
      </w:r>
    </w:p>
    <w:p>
      <w:pPr>
        <w:spacing w:after="0" w:line="249" w:lineRule="auto"/>
        <w:sectPr>
          <w:footerReference r:id="rId11" w:type="default"/>
          <w:pgSz w:w="11910" w:h="16840"/>
          <w:pgMar w:top="780" w:right="680" w:bottom="1080" w:left="740" w:header="0" w:footer="883" w:gutter="0"/>
          <w:pgNumType w:start="76"/>
          <w:cols w:space="720" w:num="1"/>
        </w:sectPr>
      </w:pPr>
    </w:p>
    <w:p>
      <w:pPr>
        <w:pStyle w:val="3"/>
        <w:spacing w:before="97"/>
      </w:pPr>
      <w:bookmarkStart w:id="76" w:name="Page 78"/>
      <w:bookmarkEnd w:id="76"/>
      <w:r>
        <w:rPr>
          <w:color w:val="231F20"/>
        </w:rPr>
        <w:t>OPEN HEART SURGERIES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single" w:color="231F20" w:sz="8" w:space="0"/>
          <w:insideV w:val="single" w:color="231F2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286"/>
        <w:gridCol w:w="1985"/>
        <w:gridCol w:w="1969"/>
      </w:tblGrid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935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286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PROCEDURE</w:t>
            </w:r>
          </w:p>
        </w:tc>
        <w:tc>
          <w:tcPr>
            <w:tcW w:w="1985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277" w:right="34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- 1</w:t>
            </w:r>
          </w:p>
        </w:tc>
        <w:tc>
          <w:tcPr>
            <w:tcW w:w="1969" w:type="dxa"/>
            <w:tcBorders>
              <w:left w:val="single" w:color="231F20" w:sz="4" w:space="0"/>
              <w:bottom w:val="single" w:color="231F20" w:sz="6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II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935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C-24</w:t>
            </w:r>
          </w:p>
        </w:tc>
        <w:tc>
          <w:tcPr>
            <w:tcW w:w="5286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Normal Surgeries as waiting list, AVR,MVR, CABG, OMV,</w:t>
            </w:r>
          </w:p>
        </w:tc>
        <w:tc>
          <w:tcPr>
            <w:tcW w:w="1985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9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2,00,000/-</w:t>
            </w:r>
          </w:p>
        </w:tc>
        <w:tc>
          <w:tcPr>
            <w:tcW w:w="1969" w:type="dxa"/>
            <w:tcBorders>
              <w:top w:val="single" w:color="231F20" w:sz="6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1,75,000/-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5286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CABG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Post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Angioplasty,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ASD/VSD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Repair,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Open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Pulmonary</w:t>
            </w:r>
          </w:p>
          <w:p>
            <w:pPr>
              <w:pStyle w:val="12"/>
              <w:spacing w:before="1" w:line="360" w:lineRule="atLeast"/>
              <w:ind w:left="119" w:right="16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Valotomy,Open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Aortic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Valvotomy,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Pulmonary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Embolectomy, </w:t>
            </w:r>
            <w:r>
              <w:rPr>
                <w:color w:val="231F20"/>
                <w:sz w:val="20"/>
              </w:rPr>
              <w:t>Pericardectomy</w:t>
            </w:r>
          </w:p>
        </w:tc>
        <w:tc>
          <w:tcPr>
            <w:tcW w:w="198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2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C-25</w:t>
            </w:r>
          </w:p>
        </w:tc>
        <w:tc>
          <w:tcPr>
            <w:tcW w:w="5286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2" w:line="372" w:lineRule="auto"/>
              <w:ind w:left="119" w:right="6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Emergency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Surgeries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Bad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vessel,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Double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Valve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Replacement </w:t>
            </w:r>
            <w:r>
              <w:rPr>
                <w:color w:val="231F20"/>
                <w:sz w:val="20"/>
              </w:rPr>
              <w:t>Cases,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Redo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Cases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High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Risk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Cases,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CABG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Valve</w:t>
            </w:r>
          </w:p>
          <w:p>
            <w:pPr>
              <w:pStyle w:val="12"/>
              <w:spacing w:before="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Replacement, CABG + Carotid Edarterectomy</w:t>
            </w:r>
          </w:p>
        </w:tc>
        <w:tc>
          <w:tcPr>
            <w:tcW w:w="198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2"/>
              <w:ind w:left="277" w:right="34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2,50,000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2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2,25,000/-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C-26</w:t>
            </w:r>
          </w:p>
        </w:tc>
        <w:tc>
          <w:tcPr>
            <w:tcW w:w="5286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8" w:line="372" w:lineRule="auto"/>
              <w:ind w:left="119" w:right="37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Patent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Ductus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Arteriousus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(PDA),Closed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Mitral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95"/>
                <w:sz w:val="20"/>
              </w:rPr>
              <w:t xml:space="preserve">Valvotomy, </w:t>
            </w:r>
            <w:r>
              <w:rPr>
                <w:color w:val="231F20"/>
                <w:sz w:val="20"/>
              </w:rPr>
              <w:t>Repair</w:t>
            </w:r>
            <w:r>
              <w:rPr>
                <w:color w:val="231F20"/>
                <w:spacing w:val="-2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BT</w:t>
            </w:r>
            <w:r>
              <w:rPr>
                <w:color w:val="231F20"/>
                <w:spacing w:val="-2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Shunt,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BT</w:t>
            </w:r>
            <w:r>
              <w:rPr>
                <w:color w:val="231F20"/>
                <w:spacing w:val="-2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Shunt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(+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</w:t>
            </w:r>
            <w:r>
              <w:rPr>
                <w:color w:val="231F20"/>
                <w:spacing w:val="-2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conduit),</w:t>
            </w:r>
          </w:p>
          <w:p>
            <w:pPr>
              <w:pStyle w:val="12"/>
              <w:spacing w:before="1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Pericardiostomy, Thymectomy</w:t>
            </w:r>
          </w:p>
        </w:tc>
        <w:tc>
          <w:tcPr>
            <w:tcW w:w="198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276" w:right="341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1,25,000/-</w:t>
            </w:r>
          </w:p>
        </w:tc>
        <w:tc>
          <w:tcPr>
            <w:tcW w:w="1969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3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1,05,000/-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8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INCLUDES :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8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8" w:line="372" w:lineRule="auto"/>
              <w:ind w:left="119" w:right="-21"/>
              <w:rPr>
                <w:sz w:val="20"/>
              </w:rPr>
            </w:pPr>
            <w:r>
              <w:rPr>
                <w:color w:val="231F20"/>
                <w:spacing w:val="-5"/>
                <w:sz w:val="20"/>
              </w:rPr>
              <w:t>Ten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starting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prior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CABG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nine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thereafter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respective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category.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After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ten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 will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daily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basis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purchase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medicine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own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cost.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This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includes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Intensive</w:t>
            </w:r>
          </w:p>
          <w:p>
            <w:pPr>
              <w:pStyle w:val="12"/>
              <w:spacing w:before="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Care maintaining as per requirement.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7"/>
              <w:ind w:left="161"/>
              <w:rPr>
                <w:sz w:val="20"/>
              </w:rPr>
            </w:pPr>
            <w:r>
              <w:rPr>
                <w:color w:val="231F20"/>
                <w:sz w:val="20"/>
              </w:rPr>
              <w:t>Food for patient (as prescribed by Cardiologist)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7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7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Sister / Sr. Resident Charges.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Professional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fee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Surgeon,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Cardiologist,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Anaesthetist,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Physiotherapist,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Dietician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Chest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Specialist.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Medicine used in Cardiac Surgery for upto ten days as prescribed by Cardiologist Surgeon.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File charges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Instrument Charges.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Oxygen Charges.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Investigations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prescribed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by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including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one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time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Echo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Cardiography,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Carotid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Doppler,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PFT.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4"/>
              <w:ind w:left="12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4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Chest RE-opening if required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2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 INCLUDES :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Stay beyond 10 days will be charged extra at applicable rates.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5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different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called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problems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other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than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Cardiac,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extra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category for visit / procedure /operation charges.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Cross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matching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Blood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(Blood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arranged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his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relatives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their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own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cost).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Valve / IABP will be charged extra.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4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Cost of stress Echo, TMT &amp; Holter, if done will be charged extra.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Imported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drugs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like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STK,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Urokinase,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REopro,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Integrilin,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IV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Albumin,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7"/>
                <w:w w:val="95"/>
                <w:sz w:val="20"/>
              </w:rPr>
              <w:t>FFP,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IV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Nutritional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agents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</w:p>
          <w:p>
            <w:pPr>
              <w:pStyle w:val="12"/>
              <w:spacing w:before="129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Special Antibiotics as per rate list of hospital.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3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3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Management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Non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Cardiac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ailment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arising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either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denove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consequence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Open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Heart</w:t>
            </w:r>
            <w:r>
              <w:rPr>
                <w:color w:val="231F20"/>
                <w:spacing w:val="-4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would</w:t>
            </w:r>
          </w:p>
          <w:p>
            <w:pPr>
              <w:pStyle w:val="12"/>
              <w:spacing w:before="128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be considered out of the package and charge will be as per hospital schedule.</w:t>
            </w:r>
          </w:p>
        </w:tc>
      </w:tr>
      <w:tr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single" w:color="231F20" w:sz="8" w:space="0"/>
            <w:insideV w:val="single" w:color="231F2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2"/>
              <w:ind w:left="123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40" w:type="dxa"/>
            <w:gridSpan w:val="3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12"/>
              <w:spacing w:before="52" w:line="372" w:lineRule="auto"/>
              <w:ind w:left="118" w:right="25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Any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other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investigations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besides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mentioned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inclusion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list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i.e.</w:t>
            </w:r>
            <w:r>
              <w:rPr>
                <w:color w:val="231F20"/>
                <w:spacing w:val="-3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Thyroid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function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test,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Endoscopy, </w:t>
            </w:r>
            <w:r>
              <w:rPr>
                <w:color w:val="231F20"/>
                <w:sz w:val="20"/>
              </w:rPr>
              <w:t>Ultrasound,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Neuclear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Scan,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pacing w:val="2"/>
                <w:sz w:val="20"/>
              </w:rPr>
              <w:t>CT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Scan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other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special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tests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advised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–non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cardiologist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consultant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</w:p>
          <w:p>
            <w:pPr>
              <w:pStyle w:val="12"/>
              <w:spacing w:before="1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management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patient,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other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specials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investigations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list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hospital.</w:t>
            </w:r>
          </w:p>
        </w:tc>
      </w:tr>
    </w:tbl>
    <w:p>
      <w:pPr>
        <w:pStyle w:val="6"/>
        <w:spacing w:before="100"/>
        <w:ind w:left="249"/>
      </w:pPr>
      <w:r>
        <w:rPr>
          <w:color w:val="231F20"/>
        </w:rPr>
        <w:t>NOTE: PACKAGE RATE IS TO BE DEPOSITED IN ADVANCE IN CASH/CHEQUE OR DRAFT (Except in Emergency)</w:t>
      </w:r>
    </w:p>
    <w:p>
      <w:pPr>
        <w:pStyle w:val="3"/>
        <w:spacing w:before="65"/>
        <w:ind w:left="249"/>
      </w:pPr>
      <w:r>
        <w:rPr>
          <w:color w:val="231F20"/>
        </w:rPr>
        <w:t>NOTE:- SERVICE CHARGES WILL NOT BE APPLICABLE IN PACKAGE OF PTCA &amp; CABG</w:t>
      </w:r>
    </w:p>
    <w:p>
      <w:pPr>
        <w:spacing w:after="0"/>
        <w:sectPr>
          <w:pgSz w:w="11910" w:h="16840"/>
          <w:pgMar w:top="860" w:right="680" w:bottom="1100" w:left="740" w:header="0" w:footer="883" w:gutter="0"/>
          <w:cols w:space="720" w:num="1"/>
        </w:sectPr>
      </w:pPr>
    </w:p>
    <w:p>
      <w:pPr>
        <w:spacing w:before="86"/>
        <w:ind w:left="250" w:right="0" w:firstLine="0"/>
        <w:jc w:val="left"/>
        <w:rPr>
          <w:b/>
          <w:sz w:val="20"/>
        </w:rPr>
      </w:pPr>
      <w:bookmarkStart w:id="77" w:name="Page 79"/>
      <w:bookmarkEnd w:id="77"/>
      <w:r>
        <w:rPr>
          <w:b/>
          <w:color w:val="231F20"/>
          <w:sz w:val="20"/>
        </w:rPr>
        <w:t>PERIPHERAL EMBOLECTOMY</w:t>
      </w:r>
    </w:p>
    <w:p>
      <w:pPr>
        <w:pStyle w:val="6"/>
        <w:spacing w:before="6"/>
        <w:rPr>
          <w:b/>
          <w:sz w:val="15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5441"/>
        <w:gridCol w:w="1830"/>
        <w:gridCol w:w="196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5441" w:type="dxa"/>
            <w:tcBorders>
              <w:right w:val="nil"/>
            </w:tcBorders>
          </w:tcPr>
          <w:p>
            <w:pPr>
              <w:pStyle w:val="12"/>
              <w:spacing w:before="4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PROCEDURE</w:t>
            </w:r>
          </w:p>
        </w:tc>
        <w:tc>
          <w:tcPr>
            <w:tcW w:w="1830" w:type="dxa"/>
            <w:tcBorders>
              <w:left w:val="nil"/>
            </w:tcBorders>
          </w:tcPr>
          <w:p>
            <w:pPr>
              <w:pStyle w:val="12"/>
              <w:spacing w:before="49"/>
              <w:ind w:left="133" w:right="335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- 1</w:t>
            </w:r>
          </w:p>
        </w:tc>
        <w:tc>
          <w:tcPr>
            <w:tcW w:w="1969" w:type="dxa"/>
          </w:tcPr>
          <w:p>
            <w:pPr>
              <w:pStyle w:val="12"/>
              <w:spacing w:before="49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CATEGORY - II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66"/>
              <w:rPr>
                <w:sz w:val="20"/>
              </w:rPr>
            </w:pPr>
            <w:r>
              <w:rPr>
                <w:color w:val="231F20"/>
                <w:sz w:val="20"/>
              </w:rPr>
              <w:t>C-27</w:t>
            </w:r>
          </w:p>
        </w:tc>
        <w:tc>
          <w:tcPr>
            <w:tcW w:w="5441" w:type="dxa"/>
            <w:tcBorders>
              <w:right w:val="nil"/>
            </w:tcBorders>
          </w:tcPr>
          <w:p>
            <w:pPr>
              <w:pStyle w:val="12"/>
              <w:spacing w:before="4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Peripheral Embolectomy</w:t>
            </w:r>
          </w:p>
        </w:tc>
        <w:tc>
          <w:tcPr>
            <w:tcW w:w="1830" w:type="dxa"/>
            <w:tcBorders>
              <w:left w:val="nil"/>
            </w:tcBorders>
          </w:tcPr>
          <w:p>
            <w:pPr>
              <w:pStyle w:val="12"/>
              <w:spacing w:before="48"/>
              <w:ind w:left="133" w:right="335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1,25,000/-</w:t>
            </w:r>
          </w:p>
        </w:tc>
        <w:tc>
          <w:tcPr>
            <w:tcW w:w="1969" w:type="dxa"/>
          </w:tcPr>
          <w:p>
            <w:pPr>
              <w:pStyle w:val="12"/>
              <w:spacing w:before="4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1,00,000/-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5" w:type="dxa"/>
            <w:gridSpan w:val="4"/>
          </w:tcPr>
          <w:p>
            <w:pPr>
              <w:pStyle w:val="12"/>
              <w:spacing w:before="70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pacing w:val="-4"/>
                <w:w w:val="98"/>
                <w:sz w:val="20"/>
              </w:rPr>
              <w:t>P</w:t>
            </w:r>
            <w:r>
              <w:rPr>
                <w:b/>
                <w:color w:val="231F20"/>
                <w:w w:val="95"/>
                <w:sz w:val="20"/>
              </w:rPr>
              <w:t>ac</w:t>
            </w:r>
            <w:r>
              <w:rPr>
                <w:b/>
                <w:color w:val="231F20"/>
                <w:spacing w:val="1"/>
                <w:w w:val="95"/>
                <w:sz w:val="20"/>
              </w:rPr>
              <w:t>k</w:t>
            </w:r>
            <w:r>
              <w:rPr>
                <w:b/>
                <w:color w:val="231F20"/>
                <w:w w:val="101"/>
                <w:sz w:val="20"/>
              </w:rPr>
              <w:t>age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103"/>
                <w:sz w:val="20"/>
              </w:rPr>
              <w:t>includes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8"/>
                <w:sz w:val="20"/>
              </w:rPr>
              <w:t>only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94"/>
                <w:sz w:val="20"/>
              </w:rPr>
              <w:t>3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 w:val="0"/>
                <w:color w:val="231F20"/>
                <w:w w:val="100"/>
                <w:sz w:val="20"/>
              </w:rPr>
              <w:t>d</w:t>
            </w:r>
            <w:r>
              <w:rPr>
                <w:b/>
                <w:smallCaps w:val="0"/>
                <w:color w:val="231F20"/>
                <w:spacing w:val="-3"/>
                <w:w w:val="100"/>
                <w:sz w:val="20"/>
              </w:rPr>
              <w:t>a</w:t>
            </w:r>
            <w:r>
              <w:rPr>
                <w:b/>
                <w:smallCaps w:val="0"/>
                <w:color w:val="231F20"/>
                <w:spacing w:val="-4"/>
                <w:w w:val="97"/>
                <w:sz w:val="20"/>
              </w:rPr>
              <w:t>y</w:t>
            </w:r>
            <w:r>
              <w:rPr>
                <w:b/>
                <w:smallCaps/>
                <w:color w:val="231F20"/>
                <w:w w:val="106"/>
                <w:sz w:val="20"/>
              </w:rPr>
              <w:t>s</w:t>
            </w:r>
            <w:r>
              <w:rPr>
                <w:b/>
                <w:smallCaps w:val="0"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4"/>
                <w:sz w:val="20"/>
              </w:rPr>
              <w:t>st</w:t>
            </w:r>
            <w:r>
              <w:rPr>
                <w:b/>
                <w:smallCaps/>
                <w:color w:val="231F20"/>
                <w:spacing w:val="-3"/>
                <w:w w:val="94"/>
                <w:sz w:val="20"/>
              </w:rPr>
              <w:t>a</w:t>
            </w:r>
            <w:r>
              <w:rPr>
                <w:b/>
                <w:smallCaps w:val="0"/>
                <w:color w:val="231F20"/>
                <w:spacing w:val="-10"/>
                <w:w w:val="97"/>
                <w:sz w:val="20"/>
              </w:rPr>
              <w:t>y</w:t>
            </w:r>
            <w:r>
              <w:rPr>
                <w:b/>
                <w:smallCaps w:val="0"/>
                <w:color w:val="231F20"/>
                <w:w w:val="70"/>
                <w:sz w:val="20"/>
              </w:rPr>
              <w:t>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81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9" w:type="dxa"/>
          </w:tcPr>
          <w:p>
            <w:pPr>
              <w:pStyle w:val="12"/>
              <w:spacing w:before="81"/>
              <w:ind w:left="65" w:right="11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C-28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8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Stress Echo</w:t>
            </w:r>
          </w:p>
        </w:tc>
        <w:tc>
          <w:tcPr>
            <w:tcW w:w="1969" w:type="dxa"/>
          </w:tcPr>
          <w:p>
            <w:pPr>
              <w:pStyle w:val="12"/>
              <w:spacing w:before="80"/>
              <w:ind w:left="65" w:right="6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C-292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8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 Echo with colour Doppler</w:t>
            </w:r>
          </w:p>
        </w:tc>
        <w:tc>
          <w:tcPr>
            <w:tcW w:w="1969" w:type="dxa"/>
          </w:tcPr>
          <w:p>
            <w:pPr>
              <w:pStyle w:val="12"/>
              <w:spacing w:before="80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80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C-30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80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Trans Oesophaedral Echo (Tee) (inclusive of Transthoracial ) / OPD</w:t>
            </w:r>
          </w:p>
        </w:tc>
        <w:tc>
          <w:tcPr>
            <w:tcW w:w="1969" w:type="dxa"/>
          </w:tcPr>
          <w:p>
            <w:pPr>
              <w:pStyle w:val="12"/>
              <w:spacing w:before="80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C-31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Treadmil </w:t>
            </w:r>
            <w:r>
              <w:rPr>
                <w:color w:val="231F20"/>
                <w:spacing w:val="-4"/>
                <w:sz w:val="20"/>
              </w:rPr>
              <w:t xml:space="preserve">Test </w:t>
            </w:r>
            <w:r>
              <w:rPr>
                <w:color w:val="231F20"/>
                <w:spacing w:val="3"/>
                <w:sz w:val="20"/>
              </w:rPr>
              <w:t>(TMT)</w:t>
            </w:r>
          </w:p>
        </w:tc>
        <w:tc>
          <w:tcPr>
            <w:tcW w:w="1969" w:type="dxa"/>
          </w:tcPr>
          <w:p>
            <w:pPr>
              <w:pStyle w:val="12"/>
              <w:spacing w:before="7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2200/-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C-32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Holter Analysis</w:t>
            </w:r>
          </w:p>
        </w:tc>
        <w:tc>
          <w:tcPr>
            <w:tcW w:w="1969" w:type="dxa"/>
          </w:tcPr>
          <w:p>
            <w:pPr>
              <w:pStyle w:val="12"/>
              <w:spacing w:before="7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C-33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Peripheral Doppler (Arterial/Venous) Per Limbs</w:t>
            </w:r>
          </w:p>
        </w:tc>
        <w:tc>
          <w:tcPr>
            <w:tcW w:w="1969" w:type="dxa"/>
          </w:tcPr>
          <w:p>
            <w:pPr>
              <w:pStyle w:val="12"/>
              <w:spacing w:before="7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 each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9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C-34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9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Renal Doppler</w:t>
            </w:r>
          </w:p>
        </w:tc>
        <w:tc>
          <w:tcPr>
            <w:tcW w:w="1969" w:type="dxa"/>
          </w:tcPr>
          <w:p>
            <w:pPr>
              <w:pStyle w:val="12"/>
              <w:spacing w:before="79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C-35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Carotid Doppler</w:t>
            </w:r>
          </w:p>
        </w:tc>
        <w:tc>
          <w:tcPr>
            <w:tcW w:w="1969" w:type="dxa"/>
          </w:tcPr>
          <w:p>
            <w:pPr>
              <w:pStyle w:val="12"/>
              <w:spacing w:before="7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C-36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tabs>
                <w:tab w:val="left" w:pos="470"/>
              </w:tabs>
              <w:spacing w:before="7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Paediatric Echo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(OPD)</w:t>
            </w:r>
          </w:p>
        </w:tc>
        <w:tc>
          <w:tcPr>
            <w:tcW w:w="1969" w:type="dxa"/>
          </w:tcPr>
          <w:p>
            <w:pPr>
              <w:pStyle w:val="12"/>
              <w:spacing w:before="7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ii) Paediatric Echo (Bed side)</w:t>
            </w:r>
          </w:p>
        </w:tc>
        <w:tc>
          <w:tcPr>
            <w:tcW w:w="1969" w:type="dxa"/>
          </w:tcPr>
          <w:p>
            <w:pPr>
              <w:pStyle w:val="12"/>
              <w:spacing w:before="78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C-42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Verticular Doppler</w:t>
            </w:r>
          </w:p>
        </w:tc>
        <w:tc>
          <w:tcPr>
            <w:tcW w:w="1969" w:type="dxa"/>
          </w:tcPr>
          <w:p>
            <w:pPr>
              <w:pStyle w:val="12"/>
              <w:spacing w:before="7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C-43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Contrast Echo</w:t>
            </w:r>
          </w:p>
        </w:tc>
        <w:tc>
          <w:tcPr>
            <w:tcW w:w="1969" w:type="dxa"/>
          </w:tcPr>
          <w:p>
            <w:pPr>
              <w:pStyle w:val="12"/>
              <w:spacing w:before="77"/>
              <w:ind w:left="65" w:right="1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7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C-44</w:t>
            </w:r>
          </w:p>
        </w:tc>
        <w:tc>
          <w:tcPr>
            <w:tcW w:w="7271" w:type="dxa"/>
            <w:gridSpan w:val="2"/>
          </w:tcPr>
          <w:p>
            <w:pPr>
              <w:pStyle w:val="12"/>
              <w:spacing w:before="7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Emergency charges on Holiday/Sunday</w:t>
            </w:r>
          </w:p>
        </w:tc>
        <w:tc>
          <w:tcPr>
            <w:tcW w:w="1969" w:type="dxa"/>
          </w:tcPr>
          <w:p>
            <w:pPr>
              <w:pStyle w:val="12"/>
              <w:spacing w:before="77"/>
              <w:ind w:left="65" w:right="10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25% extra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98"/>
              <w:ind w:left="12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 -45</w:t>
            </w:r>
          </w:p>
        </w:tc>
        <w:tc>
          <w:tcPr>
            <w:tcW w:w="5441" w:type="dxa"/>
            <w:tcBorders>
              <w:right w:val="nil"/>
            </w:tcBorders>
          </w:tcPr>
          <w:p>
            <w:pPr>
              <w:pStyle w:val="12"/>
              <w:spacing w:before="98" w:line="384" w:lineRule="auto"/>
              <w:ind w:left="119" w:right="490" w:firstLine="32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THROMBOTIC</w:t>
            </w:r>
            <w:r>
              <w:rPr>
                <w:b/>
                <w:color w:val="231F20"/>
                <w:spacing w:val="-37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OBSTRUCTION</w:t>
            </w:r>
            <w:r>
              <w:rPr>
                <w:b/>
                <w:color w:val="231F20"/>
                <w:spacing w:val="-36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OF</w:t>
            </w:r>
            <w:r>
              <w:rPr>
                <w:b/>
                <w:color w:val="231F20"/>
                <w:spacing w:val="-37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PERIPHERAL</w:t>
            </w:r>
            <w:r>
              <w:rPr>
                <w:b/>
                <w:color w:val="231F20"/>
                <w:spacing w:val="-36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ARTERY PHARMACOLOGICAL + INTERVENTIONAL</w:t>
            </w:r>
            <w:r>
              <w:rPr>
                <w:b/>
                <w:color w:val="231F20"/>
                <w:spacing w:val="-32"/>
                <w:sz w:val="20"/>
              </w:rPr>
              <w:t xml:space="preserve"> </w:t>
            </w:r>
            <w:r>
              <w:rPr>
                <w:b/>
                <w:color w:val="231F20"/>
                <w:spacing w:val="-4"/>
                <w:sz w:val="20"/>
              </w:rPr>
              <w:t>TREATMENT</w:t>
            </w:r>
          </w:p>
          <w:p>
            <w:pPr>
              <w:pStyle w:val="12"/>
              <w:spacing w:line="221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Peripheral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Angiogram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Check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Angiogram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Ballon</w:t>
            </w:r>
            <w:r>
              <w:rPr>
                <w:color w:val="231F20"/>
                <w:spacing w:val="-3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Angioplasty</w:t>
            </w:r>
          </w:p>
          <w:p>
            <w:pPr>
              <w:pStyle w:val="12"/>
              <w:spacing w:before="140" w:line="211" w:lineRule="exact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PACKAGE</w:t>
            </w:r>
          </w:p>
        </w:tc>
        <w:tc>
          <w:tcPr>
            <w:tcW w:w="1830" w:type="dxa"/>
            <w:tcBorders>
              <w:left w:val="nil"/>
              <w:right w:val="nil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  <w:tcBorders>
              <w:left w:val="nil"/>
            </w:tcBorders>
          </w:tcPr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rPr>
                <w:b/>
                <w:sz w:val="24"/>
              </w:rPr>
            </w:pPr>
          </w:p>
          <w:p>
            <w:pPr>
              <w:pStyle w:val="12"/>
              <w:spacing w:before="6"/>
              <w:rPr>
                <w:b/>
                <w:sz w:val="31"/>
              </w:rPr>
            </w:pPr>
          </w:p>
          <w:p>
            <w:pPr>
              <w:pStyle w:val="12"/>
              <w:spacing w:line="211" w:lineRule="exact"/>
              <w:ind w:left="573" w:right="61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75,000/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9" w:line="211" w:lineRule="exact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119" w:line="211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2 day stay in CCU + Routine Antibiotics + Routine medicares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9" w:line="211" w:lineRule="exact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119" w:line="211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Doctor fee + Nurses charges + Resident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119" w:line="212" w:lineRule="exact"/>
              <w:ind w:left="124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40" w:type="dxa"/>
            <w:gridSpan w:val="3"/>
          </w:tcPr>
          <w:p>
            <w:pPr>
              <w:pStyle w:val="12"/>
              <w:spacing w:before="119" w:line="212" w:lineRule="exact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Haemogram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,Blood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Urea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Serum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creatinine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X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0"/>
                <w:w w:val="10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Ray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chest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View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,one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ECG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Serum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Electrolytes,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Australian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spacing w:before="119" w:line="212" w:lineRule="exact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Antigen, HIV &amp; Repeat Blood Urea, Serum Creatinine &amp; Cost of fibrinolytic part (STK / UK / TPA etc.)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40" w:type="dxa"/>
            <w:gridSpan w:val="3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78" w:name="_TOC_250002"/>
      <w:bookmarkEnd w:id="78"/>
      <w:r>
        <w:rPr>
          <w:color w:val="231F20"/>
          <w:u w:val="single" w:color="231F20"/>
        </w:rPr>
        <w:t>DEPARTMENT OF BLOOD BANK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Grouping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Cross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match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Processing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whole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Blood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Packed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Red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Cell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379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grouping &amp; Cross match + Processing charges of platelet concentrate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379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grouping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Cross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match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Processing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Kit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Platelet Aphaeresis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328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11000/-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grouping &amp;Cross matching charges or Booking of blood unit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388"/>
              <w:rPr>
                <w:sz w:val="20"/>
              </w:rPr>
            </w:pPr>
            <w:r>
              <w:rPr>
                <w:color w:val="231F20"/>
                <w:sz w:val="20"/>
              </w:rPr>
              <w:t>900/-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Therapeutic plasma exchange charges (kit + procedure charges)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left="635"/>
              <w:rPr>
                <w:sz w:val="20"/>
              </w:rPr>
            </w:pPr>
            <w:r>
              <w:rPr>
                <w:color w:val="231F20"/>
                <w:sz w:val="20"/>
              </w:rPr>
              <w:t>16500/-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BB-6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Therapeutic donation / venesection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Grouping &amp; Cross Matching + Processing charges of FFP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38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Cryoprecipitate (after license)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380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1000/-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Leuco filtered RBC &amp; whole Blood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01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3000/-per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BB-10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Leuco filtered Platelet Concentrate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01"/>
              <w:jc w:val="right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2100/-per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Blood Grouping charges for every donor &amp; for each patient blood requirement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200/-per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Recross Match Charges for RBC &amp; Whole Blood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left="409"/>
              <w:rPr>
                <w:sz w:val="20"/>
              </w:rPr>
            </w:pPr>
            <w:r>
              <w:rPr>
                <w:color w:val="231F20"/>
                <w:sz w:val="20"/>
              </w:rPr>
              <w:t>300/-per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BB-13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Recross Match Charges for Platlete &amp; FFP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388"/>
              <w:rPr>
                <w:sz w:val="20"/>
              </w:rPr>
            </w:pPr>
            <w:r>
              <w:rPr>
                <w:color w:val="231F20"/>
                <w:sz w:val="20"/>
              </w:rPr>
              <w:t>150/- per unit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BB-14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Transfer Bag Charges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left="397"/>
              <w:rPr>
                <w:sz w:val="20"/>
              </w:rPr>
            </w:pPr>
            <w:r>
              <w:rPr>
                <w:color w:val="231F20"/>
                <w:sz w:val="20"/>
              </w:rPr>
              <w:t>200/- per Bag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79" w:name="_TOC_250001"/>
      <w:bookmarkEnd w:id="79"/>
      <w:r>
        <w:rPr>
          <w:color w:val="231F20"/>
          <w:u w:val="single" w:color="231F20"/>
        </w:rPr>
        <w:t>DEPARTMENT OF NEUROLOGY &amp; EEG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Thrombolysis + Counseling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Neostigmine / TensilonTest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Botox Therapy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Plasma exchange (Doctor fee) / sitting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Muscle / Nerve Biopsy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Intrathecal medicine (Interferon, etc)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4000/-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Acute Stroke Thrombolysis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Post Thrombolysis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EEG (Day </w:t>
            </w:r>
            <w:r>
              <w:rPr>
                <w:color w:val="231F20"/>
                <w:w w:val="105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OPD / Indoor)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NP-8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EEG (Holiday &amp; Call visits)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300/- + 1500/-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rPr>
          <w:u w:val="none"/>
        </w:rPr>
      </w:pPr>
      <w:bookmarkStart w:id="80" w:name="_TOC_250000"/>
      <w:bookmarkEnd w:id="80"/>
      <w:r>
        <w:rPr>
          <w:color w:val="231F20"/>
          <w:u w:val="single" w:color="231F20"/>
        </w:rPr>
        <w:t>DEPARTMENT OF INTERVENTIONAL RADIOLOGY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9"/>
              <w:ind w:left="1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Code</w:t>
            </w:r>
          </w:p>
        </w:tc>
        <w:tc>
          <w:tcPr>
            <w:tcW w:w="7270" w:type="dxa"/>
          </w:tcPr>
          <w:p>
            <w:pPr>
              <w:pStyle w:val="12"/>
              <w:spacing w:before="59"/>
              <w:ind w:left="119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NAME OF THE PROCEDURE</w:t>
            </w:r>
          </w:p>
        </w:tc>
        <w:tc>
          <w:tcPr>
            <w:tcW w:w="1968" w:type="dxa"/>
          </w:tcPr>
          <w:p>
            <w:pPr>
              <w:pStyle w:val="12"/>
              <w:spacing w:before="59"/>
              <w:ind w:right="42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9"/>
                <w:sz w:val="20"/>
              </w:rPr>
              <w:t>CHARGES</w:t>
            </w:r>
            <w:r>
              <w:rPr>
                <w:b/>
                <w:color w:val="231F20"/>
                <w:spacing w:val="-20"/>
                <w:sz w:val="20"/>
              </w:rPr>
              <w:t xml:space="preserve"> </w:t>
            </w:r>
            <w:r>
              <w:rPr>
                <w:b/>
                <w:smallCaps/>
                <w:color w:val="231F20"/>
                <w:w w:val="96"/>
                <w:sz w:val="20"/>
              </w:rPr>
              <w:t>(R</w:t>
            </w:r>
            <w:r>
              <w:rPr>
                <w:b/>
                <w:smallCaps/>
                <w:color w:val="231F20"/>
                <w:spacing w:val="-3"/>
                <w:w w:val="96"/>
                <w:sz w:val="20"/>
              </w:rPr>
              <w:t>s</w:t>
            </w:r>
            <w:r>
              <w:rPr>
                <w:b/>
                <w:smallCaps w:val="0"/>
                <w:color w:val="231F20"/>
                <w:w w:val="78"/>
                <w:sz w:val="20"/>
              </w:rPr>
              <w:t>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Cerebral Angiography/DSA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10,000 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IR-2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Check Angiogram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8,000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IR-3</w:t>
            </w:r>
          </w:p>
        </w:tc>
        <w:tc>
          <w:tcPr>
            <w:tcW w:w="7270" w:type="dxa"/>
          </w:tcPr>
          <w:p>
            <w:pPr>
              <w:pStyle w:val="12"/>
              <w:spacing w:before="5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Angiography</w:t>
            </w:r>
          </w:p>
        </w:tc>
        <w:tc>
          <w:tcPr>
            <w:tcW w:w="1968" w:type="dxa"/>
          </w:tcPr>
          <w:p>
            <w:pPr>
              <w:pStyle w:val="12"/>
              <w:spacing w:before="58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12,000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IR-4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3D Rotational Angiography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IR-5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Dyna CT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IR-6</w:t>
            </w:r>
          </w:p>
        </w:tc>
        <w:tc>
          <w:tcPr>
            <w:tcW w:w="7270" w:type="dxa"/>
          </w:tcPr>
          <w:p>
            <w:pPr>
              <w:pStyle w:val="12"/>
              <w:spacing w:before="5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Intra-arterial Thrombolysis</w:t>
            </w:r>
          </w:p>
        </w:tc>
        <w:tc>
          <w:tcPr>
            <w:tcW w:w="1968" w:type="dxa"/>
          </w:tcPr>
          <w:p>
            <w:pPr>
              <w:pStyle w:val="12"/>
              <w:spacing w:before="57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IR-7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Venous Thrombolysis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IR-8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Carotid Artery Stenting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55,000 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IR-9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Intracranial Aneurysm - Single Coiling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55,000 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IR-10</w:t>
            </w:r>
          </w:p>
        </w:tc>
        <w:tc>
          <w:tcPr>
            <w:tcW w:w="7270" w:type="dxa"/>
          </w:tcPr>
          <w:p>
            <w:pPr>
              <w:pStyle w:val="12"/>
              <w:spacing w:before="5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Complex Aneurysm</w:t>
            </w:r>
          </w:p>
        </w:tc>
        <w:tc>
          <w:tcPr>
            <w:tcW w:w="1968" w:type="dxa"/>
          </w:tcPr>
          <w:p>
            <w:pPr>
              <w:pStyle w:val="12"/>
              <w:spacing w:before="56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65,000*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IR-11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Cerebral AVM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IR-12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Spinal AVM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IR-13</w:t>
            </w:r>
          </w:p>
        </w:tc>
        <w:tc>
          <w:tcPr>
            <w:tcW w:w="7270" w:type="dxa"/>
          </w:tcPr>
          <w:p>
            <w:pPr>
              <w:pStyle w:val="12"/>
              <w:spacing w:before="55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Complex AVM/AVF Transvenous Approach</w:t>
            </w:r>
          </w:p>
        </w:tc>
        <w:tc>
          <w:tcPr>
            <w:tcW w:w="1968" w:type="dxa"/>
          </w:tcPr>
          <w:p>
            <w:pPr>
              <w:pStyle w:val="12"/>
              <w:spacing w:before="55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65,000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IR-14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Intracranial Angioplasty for Vasospasm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IR-15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Tumour Embolization Simple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35,000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IR-16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Peripheral Embolization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45,000 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4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IR-17</w:t>
            </w:r>
          </w:p>
        </w:tc>
        <w:tc>
          <w:tcPr>
            <w:tcW w:w="7270" w:type="dxa"/>
          </w:tcPr>
          <w:p>
            <w:pPr>
              <w:pStyle w:val="12"/>
              <w:spacing w:before="54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Kyphoplasty</w:t>
            </w:r>
          </w:p>
        </w:tc>
        <w:tc>
          <w:tcPr>
            <w:tcW w:w="1968" w:type="dxa"/>
          </w:tcPr>
          <w:p>
            <w:pPr>
              <w:pStyle w:val="12"/>
              <w:spacing w:before="54"/>
              <w:ind w:right="4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45,000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3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IR-18</w:t>
            </w:r>
          </w:p>
        </w:tc>
        <w:tc>
          <w:tcPr>
            <w:tcW w:w="7270" w:type="dxa"/>
          </w:tcPr>
          <w:p>
            <w:pPr>
              <w:pStyle w:val="12"/>
              <w:spacing w:before="53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Mechanical Thrombectomy (Stroke)</w:t>
            </w:r>
          </w:p>
        </w:tc>
        <w:tc>
          <w:tcPr>
            <w:tcW w:w="1968" w:type="dxa"/>
          </w:tcPr>
          <w:p>
            <w:pPr>
              <w:pStyle w:val="12"/>
              <w:spacing w:before="53"/>
              <w:ind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50,000 *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pStyle w:val="6"/>
        <w:spacing w:before="7"/>
        <w:rPr>
          <w:b/>
          <w:sz w:val="35"/>
        </w:rPr>
      </w:pPr>
    </w:p>
    <w:p>
      <w:pPr>
        <w:pStyle w:val="6"/>
        <w:spacing w:line="372" w:lineRule="auto"/>
        <w:ind w:left="250" w:right="6105"/>
      </w:pPr>
      <w:r>
        <w:rPr>
          <w:color w:val="231F20"/>
          <w:w w:val="95"/>
        </w:rPr>
        <w:t>*Cost</w:t>
      </w:r>
      <w:r>
        <w:rPr>
          <w:color w:val="231F20"/>
          <w:spacing w:val="-4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39"/>
          <w:w w:val="95"/>
        </w:rPr>
        <w:t xml:space="preserve"> </w:t>
      </w:r>
      <w:r>
        <w:rPr>
          <w:color w:val="231F20"/>
          <w:w w:val="95"/>
        </w:rPr>
        <w:t>Coils/Stents/Stent</w:t>
      </w:r>
      <w:r>
        <w:rPr>
          <w:color w:val="231F20"/>
          <w:spacing w:val="-39"/>
          <w:w w:val="95"/>
        </w:rPr>
        <w:t xml:space="preserve"> </w:t>
      </w:r>
      <w:r>
        <w:rPr>
          <w:color w:val="231F20"/>
          <w:w w:val="95"/>
        </w:rPr>
        <w:t>Retrievers</w:t>
      </w:r>
      <w:r>
        <w:rPr>
          <w:color w:val="231F20"/>
          <w:spacing w:val="-39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3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39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extra </w:t>
      </w:r>
      <w:r>
        <w:rPr>
          <w:color w:val="231F20"/>
        </w:rPr>
        <w:t>Note:</w:t>
      </w:r>
    </w:p>
    <w:p>
      <w:pPr>
        <w:pStyle w:val="11"/>
        <w:numPr>
          <w:ilvl w:val="0"/>
          <w:numId w:val="22"/>
        </w:numPr>
        <w:tabs>
          <w:tab w:val="left" w:pos="697"/>
          <w:tab w:val="left" w:pos="698"/>
        </w:tabs>
        <w:spacing w:before="1" w:after="0" w:line="249" w:lineRule="auto"/>
        <w:ind w:left="697" w:right="462" w:hanging="448"/>
        <w:jc w:val="left"/>
        <w:rPr>
          <w:sz w:val="20"/>
        </w:rPr>
      </w:pPr>
      <w:r>
        <w:rPr>
          <w:color w:val="231F20"/>
          <w:w w:val="95"/>
          <w:sz w:val="20"/>
        </w:rPr>
        <w:t>Above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Private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Room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category.These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charges.Operation</w:t>
      </w:r>
      <w:r>
        <w:rPr>
          <w:color w:val="231F20"/>
          <w:spacing w:val="-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charges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means </w:t>
      </w:r>
      <w:r>
        <w:rPr>
          <w:color w:val="231F20"/>
          <w:sz w:val="20"/>
        </w:rPr>
        <w:t>fees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(as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above),Asst.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Surgeon,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Anaesthesia,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pacing w:val="-3"/>
          <w:sz w:val="20"/>
        </w:rPr>
        <w:t>O.T.,Gas,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Equipment,</w:t>
      </w:r>
      <w:r>
        <w:rPr>
          <w:color w:val="231F20"/>
          <w:spacing w:val="-26"/>
          <w:sz w:val="20"/>
        </w:rPr>
        <w:t xml:space="preserve"> </w:t>
      </w:r>
      <w:r>
        <w:rPr>
          <w:color w:val="231F20"/>
          <w:sz w:val="20"/>
        </w:rPr>
        <w:t>etc.</w:t>
      </w:r>
    </w:p>
    <w:p>
      <w:pPr>
        <w:pStyle w:val="11"/>
        <w:numPr>
          <w:ilvl w:val="0"/>
          <w:numId w:val="22"/>
        </w:numPr>
        <w:tabs>
          <w:tab w:val="left" w:pos="697"/>
          <w:tab w:val="left" w:pos="698"/>
        </w:tabs>
        <w:spacing w:before="118" w:after="0" w:line="249" w:lineRule="auto"/>
        <w:ind w:left="697" w:right="226" w:hanging="448"/>
        <w:jc w:val="left"/>
        <w:rPr>
          <w:sz w:val="20"/>
        </w:rPr>
      </w:pPr>
      <w:r>
        <w:rPr>
          <w:color w:val="231F20"/>
          <w:sz w:val="20"/>
        </w:rPr>
        <w:t>Above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rates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said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operation.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disease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complicated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form,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than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Surgeon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fees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 xml:space="preserve">will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Surgeon's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decision.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Lap.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Appendicectomy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simple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appendicitisis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above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rates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 xml:space="preserve">but </w:t>
      </w:r>
      <w:r>
        <w:rPr>
          <w:color w:val="231F20"/>
          <w:sz w:val="20"/>
        </w:rPr>
        <w:t>will</w:t>
      </w:r>
      <w:r>
        <w:rPr>
          <w:color w:val="231F20"/>
          <w:spacing w:val="-22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same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Lap.Appendicectomy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appendicular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lump.</w:t>
      </w:r>
    </w:p>
    <w:p>
      <w:pPr>
        <w:spacing w:after="0" w:line="249" w:lineRule="auto"/>
        <w:jc w:val="left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2"/>
        <w:ind w:right="2086"/>
        <w:rPr>
          <w:u w:val="none"/>
        </w:rPr>
      </w:pPr>
      <w:bookmarkStart w:id="81" w:name="Page 83"/>
      <w:bookmarkEnd w:id="81"/>
      <w:r>
        <w:rPr>
          <w:color w:val="231F20"/>
          <w:u w:val="single" w:color="231F20"/>
        </w:rPr>
        <w:t>CANCELLATION OF</w:t>
      </w:r>
      <w:r>
        <w:rPr>
          <w:color w:val="231F20"/>
          <w:spacing w:val="-58"/>
          <w:u w:val="single" w:color="231F20"/>
        </w:rPr>
        <w:t xml:space="preserve"> </w:t>
      </w:r>
      <w:r>
        <w:rPr>
          <w:color w:val="231F20"/>
          <w:u w:val="single" w:color="231F20"/>
        </w:rPr>
        <w:t>BOOKING</w:t>
      </w:r>
    </w:p>
    <w:p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7270"/>
        <w:gridCol w:w="196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48"/>
              <w:rPr>
                <w:sz w:val="20"/>
              </w:rPr>
            </w:pPr>
            <w:r>
              <w:rPr>
                <w:color w:val="231F20"/>
                <w:sz w:val="20"/>
              </w:rPr>
              <w:t>C- 1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spacing w:before="47" w:line="372" w:lineRule="auto"/>
              <w:ind w:left="119" w:right="103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cancellation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booking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prior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24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hours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complete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amount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returned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less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100/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- Cancellation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within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24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hours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till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9.00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A.M.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same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which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booking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made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50%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booking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amount</w:t>
            </w:r>
          </w:p>
          <w:p>
            <w:pPr>
              <w:pStyle w:val="12"/>
              <w:spacing w:before="2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will be refunded. Thereafter no refund will be made.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C- 2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spacing w:before="47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booked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accommodation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shall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kept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vacant</w:t>
            </w:r>
            <w:r>
              <w:rPr>
                <w:color w:val="231F20"/>
                <w:spacing w:val="-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till</w:t>
            </w:r>
            <w:r>
              <w:rPr>
                <w:color w:val="231F20"/>
                <w:spacing w:val="-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11.45</w:t>
            </w:r>
            <w:r>
              <w:rPr>
                <w:color w:val="231F20"/>
                <w:spacing w:val="-1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A.M.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booked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after</w:t>
            </w:r>
          </w:p>
          <w:p>
            <w:pPr>
              <w:pStyle w:val="12"/>
              <w:spacing w:before="128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which the bed could be allotted to anybody else.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C- 3</w:t>
            </w:r>
          </w:p>
        </w:tc>
        <w:tc>
          <w:tcPr>
            <w:tcW w:w="9238" w:type="dxa"/>
            <w:gridSpan w:val="2"/>
          </w:tcPr>
          <w:p>
            <w:pPr>
              <w:pStyle w:val="12"/>
              <w:spacing w:before="46"/>
              <w:ind w:left="119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able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pay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advance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admission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he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permitted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so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within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24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hours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admission.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6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C-4</w:t>
            </w:r>
          </w:p>
        </w:tc>
        <w:tc>
          <w:tcPr>
            <w:tcW w:w="7270" w:type="dxa"/>
          </w:tcPr>
          <w:p>
            <w:pPr>
              <w:pStyle w:val="12"/>
              <w:spacing w:before="46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Medical Certificate</w:t>
            </w:r>
          </w:p>
        </w:tc>
        <w:tc>
          <w:tcPr>
            <w:tcW w:w="1968" w:type="dxa"/>
          </w:tcPr>
          <w:p>
            <w:pPr>
              <w:pStyle w:val="12"/>
              <w:spacing w:before="46"/>
              <w:ind w:right="43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250/-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C-5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Fitness Certificate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250/-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5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C-6</w:t>
            </w:r>
          </w:p>
        </w:tc>
        <w:tc>
          <w:tcPr>
            <w:tcW w:w="7270" w:type="dxa"/>
          </w:tcPr>
          <w:p>
            <w:pPr>
              <w:pStyle w:val="12"/>
              <w:spacing w:before="45"/>
              <w:ind w:left="118"/>
              <w:rPr>
                <w:sz w:val="20"/>
              </w:rPr>
            </w:pPr>
            <w:r>
              <w:rPr>
                <w:color w:val="231F20"/>
                <w:sz w:val="20"/>
              </w:rPr>
              <w:t>Signaturing of Insurance / Panel file</w:t>
            </w:r>
          </w:p>
        </w:tc>
        <w:tc>
          <w:tcPr>
            <w:tcW w:w="1968" w:type="dxa"/>
          </w:tcPr>
          <w:p>
            <w:pPr>
              <w:pStyle w:val="12"/>
              <w:spacing w:before="45"/>
              <w:ind w:right="43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Rs. 350/-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bottom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935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968" w:type="dxa"/>
            <w:tcBorders>
              <w:top w:val="single" w:color="231F20" w:sz="6" w:space="0"/>
            </w:tcBorders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p>
      <w:pPr>
        <w:pStyle w:val="6"/>
        <w:spacing w:before="2"/>
        <w:rPr>
          <w:b/>
          <w:sz w:val="7"/>
        </w:rPr>
      </w:pPr>
      <w:bookmarkStart w:id="82" w:name="Page 84"/>
      <w:bookmarkEnd w:id="82"/>
    </w:p>
    <w:p>
      <w:pPr>
        <w:pStyle w:val="6"/>
        <w:spacing w:before="2"/>
        <w:rPr>
          <w:b/>
          <w:sz w:val="7"/>
        </w:rPr>
      </w:pPr>
    </w:p>
    <w:p>
      <w:pPr>
        <w:pStyle w:val="6"/>
        <w:spacing w:before="2"/>
        <w:rPr>
          <w:b/>
          <w:sz w:val="7"/>
        </w:rPr>
      </w:pPr>
    </w:p>
    <w:p>
      <w:pPr>
        <w:pStyle w:val="6"/>
        <w:spacing w:before="2"/>
        <w:rPr>
          <w:b/>
          <w:sz w:val="7"/>
        </w:rPr>
      </w:pPr>
      <w:bookmarkStart w:id="85" w:name="_GoBack"/>
      <w:bookmarkEnd w:id="85"/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923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174" w:type="dxa"/>
            <w:gridSpan w:val="2"/>
          </w:tcPr>
          <w:p>
            <w:pPr>
              <w:pStyle w:val="12"/>
              <w:spacing w:before="59"/>
              <w:ind w:left="15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COMPUTATION GUIDE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1.</w:t>
            </w:r>
          </w:p>
        </w:tc>
        <w:tc>
          <w:tcPr>
            <w:tcW w:w="9239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Above Surgeon charges are applicable on patients admitted in single room (Pvt. room category.)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8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2.</w:t>
            </w:r>
          </w:p>
        </w:tc>
        <w:tc>
          <w:tcPr>
            <w:tcW w:w="9239" w:type="dxa"/>
          </w:tcPr>
          <w:p>
            <w:pPr>
              <w:pStyle w:val="12"/>
              <w:spacing w:before="5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patients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admitted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other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categories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i.e.</w:t>
            </w:r>
            <w:r>
              <w:rPr>
                <w:color w:val="231F20"/>
                <w:spacing w:val="-3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85%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Semi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Pvt.</w:t>
            </w:r>
            <w:r>
              <w:rPr>
                <w:color w:val="231F20"/>
                <w:spacing w:val="-53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Ward,</w:t>
            </w:r>
          </w:p>
          <w:p>
            <w:pPr>
              <w:pStyle w:val="12"/>
              <w:spacing w:before="1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90% in Semi Deluxe Room, 70% in Economy wards, 130% in Deluxe Room, 150% in Luxury Room.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3.</w:t>
            </w:r>
          </w:p>
        </w:tc>
        <w:tc>
          <w:tcPr>
            <w:tcW w:w="9239" w:type="dxa"/>
          </w:tcPr>
          <w:p>
            <w:pPr>
              <w:pStyle w:val="12"/>
              <w:spacing w:before="5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There will be no operation charges for General ward patients (EWS Category patients).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935" w:type="dxa"/>
          </w:tcPr>
          <w:p>
            <w:pPr>
              <w:pStyle w:val="12"/>
              <w:spacing w:before="57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4.</w:t>
            </w:r>
          </w:p>
        </w:tc>
        <w:tc>
          <w:tcPr>
            <w:tcW w:w="9239" w:type="dxa"/>
          </w:tcPr>
          <w:p>
            <w:pPr>
              <w:pStyle w:val="12"/>
              <w:spacing w:before="57" w:line="372" w:lineRule="auto"/>
              <w:ind w:left="124" w:right="26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operation</w:t>
            </w:r>
            <w:r>
              <w:rPr>
                <w:color w:val="231F20"/>
                <w:spacing w:val="-3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theatre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50%,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Anesthetist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40%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forAstt.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–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30%,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Gas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25%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Surgeon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operations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under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General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Anesthesia.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But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under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Spinal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Anesthesia,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Gas charges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20%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&amp;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fees.</w:t>
            </w:r>
          </w:p>
          <w:p>
            <w:pPr>
              <w:pStyle w:val="12"/>
              <w:spacing w:before="13"/>
              <w:ind w:left="124"/>
              <w:rPr>
                <w:sz w:val="20"/>
              </w:rPr>
            </w:pPr>
            <w:r>
              <w:rPr>
                <w:b/>
                <w:color w:val="231F20"/>
                <w:sz w:val="20"/>
              </w:rPr>
              <w:t>Note:</w:t>
            </w:r>
            <w:r>
              <w:rPr>
                <w:b/>
                <w:color w:val="231F20"/>
                <w:spacing w:val="-49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-</w:t>
            </w:r>
            <w:r>
              <w:rPr>
                <w:b/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conducted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holidays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Sunday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8P.M.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8AM,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O.T.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60%</w:t>
            </w:r>
          </w:p>
          <w:p>
            <w:pPr>
              <w:pStyle w:val="12"/>
              <w:spacing w:before="128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and the Surgeon fees will be 125%.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67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5.</w:t>
            </w:r>
          </w:p>
        </w:tc>
        <w:tc>
          <w:tcPr>
            <w:tcW w:w="9239" w:type="dxa"/>
          </w:tcPr>
          <w:p>
            <w:pPr>
              <w:pStyle w:val="12"/>
              <w:spacing w:before="67"/>
              <w:ind w:left="124"/>
              <w:rPr>
                <w:sz w:val="20"/>
              </w:rPr>
            </w:pPr>
            <w:r>
              <w:rPr>
                <w:color w:val="231F20"/>
                <w:sz w:val="20"/>
              </w:rPr>
              <w:t>All drugs, materials, used during surgery will be charged from the patient.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935" w:type="dxa"/>
          </w:tcPr>
          <w:p>
            <w:pPr>
              <w:pStyle w:val="12"/>
              <w:spacing w:before="66"/>
              <w:ind w:left="12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6.</w:t>
            </w:r>
          </w:p>
        </w:tc>
        <w:tc>
          <w:tcPr>
            <w:tcW w:w="9239" w:type="dxa"/>
          </w:tcPr>
          <w:p>
            <w:pPr>
              <w:pStyle w:val="12"/>
              <w:spacing w:before="66" w:line="372" w:lineRule="auto"/>
              <w:ind w:left="123" w:right="159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more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one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performs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single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procedure,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total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exceed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those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fixed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that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except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i)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where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there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request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relatives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presence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or </w:t>
            </w:r>
            <w:r>
              <w:rPr>
                <w:color w:val="231F20"/>
                <w:w w:val="95"/>
                <w:sz w:val="20"/>
              </w:rPr>
              <w:t>participation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another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surgeon.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ii)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Or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feels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that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best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interest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he</w:t>
            </w:r>
            <w:r>
              <w:rPr>
                <w:color w:val="231F20"/>
                <w:spacing w:val="-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requires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the </w:t>
            </w:r>
            <w:r>
              <w:rPr>
                <w:color w:val="231F20"/>
                <w:sz w:val="20"/>
              </w:rPr>
              <w:t>presence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participation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another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called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charging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full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main</w:t>
            </w:r>
          </w:p>
          <w:p>
            <w:pPr>
              <w:pStyle w:val="12"/>
              <w:spacing w:before="3"/>
              <w:ind w:left="123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Surgeon Fee.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65"/>
              <w:ind w:left="128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7.</w:t>
            </w:r>
          </w:p>
        </w:tc>
        <w:tc>
          <w:tcPr>
            <w:tcW w:w="9239" w:type="dxa"/>
          </w:tcPr>
          <w:p>
            <w:pPr>
              <w:pStyle w:val="12"/>
              <w:spacing w:before="6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more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than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performs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two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different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particular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patient,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they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shall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entitled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</w:p>
          <w:p>
            <w:pPr>
              <w:pStyle w:val="12"/>
              <w:spacing w:before="1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charge separate full fees in respect of procedure performed.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35" w:type="dxa"/>
          </w:tcPr>
          <w:p>
            <w:pPr>
              <w:pStyle w:val="12"/>
              <w:spacing w:before="64"/>
              <w:ind w:left="128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8.</w:t>
            </w:r>
          </w:p>
        </w:tc>
        <w:tc>
          <w:tcPr>
            <w:tcW w:w="9239" w:type="dxa"/>
          </w:tcPr>
          <w:p>
            <w:pPr>
              <w:pStyle w:val="12"/>
              <w:spacing w:before="64" w:line="372" w:lineRule="auto"/>
              <w:ind w:left="123" w:right="15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same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way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,if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operated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by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specialist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Super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specialist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together,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Both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consultants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shall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 entitled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their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separate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full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fees.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same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way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whenever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2nd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Senior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anesthetist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called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any</w:t>
            </w:r>
          </w:p>
          <w:p>
            <w:pPr>
              <w:pStyle w:val="12"/>
              <w:spacing w:before="2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operation ,both the anesthetist will entitle to charge their full fees.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935" w:type="dxa"/>
          </w:tcPr>
          <w:p>
            <w:pPr>
              <w:pStyle w:val="12"/>
              <w:spacing w:before="55"/>
              <w:ind w:left="128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9.</w:t>
            </w:r>
          </w:p>
        </w:tc>
        <w:tc>
          <w:tcPr>
            <w:tcW w:w="9239" w:type="dxa"/>
          </w:tcPr>
          <w:p>
            <w:pPr>
              <w:pStyle w:val="12"/>
              <w:spacing w:before="55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Post operatively, surgeon will charge two visit daily, irrespective of number of visits.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50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10.</w:t>
            </w:r>
          </w:p>
        </w:tc>
        <w:tc>
          <w:tcPr>
            <w:tcW w:w="9239" w:type="dxa"/>
          </w:tcPr>
          <w:p>
            <w:pPr>
              <w:pStyle w:val="12"/>
              <w:spacing w:before="50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transferred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lower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higher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after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surgery,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higher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</w:t>
            </w:r>
          </w:p>
          <w:p>
            <w:pPr>
              <w:pStyle w:val="12"/>
              <w:spacing w:before="128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will apply for surgery (procedure).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11.</w:t>
            </w:r>
          </w:p>
        </w:tc>
        <w:tc>
          <w:tcPr>
            <w:tcW w:w="9239" w:type="dxa"/>
          </w:tcPr>
          <w:p>
            <w:pPr>
              <w:pStyle w:val="12"/>
              <w:spacing w:before="49"/>
              <w:ind w:left="123"/>
              <w:rPr>
                <w:sz w:val="20"/>
              </w:rPr>
            </w:pPr>
            <w:r>
              <w:rPr>
                <w:color w:val="231F20"/>
                <w:sz w:val="20"/>
              </w:rPr>
              <w:t>Charges for standby doctor of any specialty will be left to the concerned doctor.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spacing w:before="49"/>
              <w:ind w:left="1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12.</w:t>
            </w:r>
          </w:p>
        </w:tc>
        <w:tc>
          <w:tcPr>
            <w:tcW w:w="9239" w:type="dxa"/>
          </w:tcPr>
          <w:p>
            <w:pPr>
              <w:pStyle w:val="12"/>
              <w:spacing w:before="49" w:line="372" w:lineRule="auto"/>
              <w:ind w:left="122" w:right="145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two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different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operations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simultaneously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surgeon,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full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both operations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charged.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But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2nd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same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then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50%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2nd</w:t>
            </w:r>
          </w:p>
          <w:p>
            <w:pPr>
              <w:pStyle w:val="12"/>
              <w:spacing w:before="1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procedure.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6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13.</w:t>
            </w:r>
          </w:p>
        </w:tc>
        <w:tc>
          <w:tcPr>
            <w:tcW w:w="9239" w:type="dxa"/>
          </w:tcPr>
          <w:p>
            <w:pPr>
              <w:pStyle w:val="12"/>
              <w:spacing w:before="48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(a) Equipment Charges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8"/>
                <w:tab w:val="left" w:pos="479"/>
              </w:tabs>
              <w:spacing w:before="129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Laproscopic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30%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8"/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Endoscopic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20%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Hystroscopic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20%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9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C-arm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30%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8"/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Harmonic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Scalpel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Legasealer–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2000/-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Bronchoscopy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Equipment</w:t>
            </w:r>
            <w:r>
              <w:rPr>
                <w:color w:val="231F20"/>
                <w:spacing w:val="-41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20%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9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Operating</w:t>
            </w:r>
            <w:r>
              <w:rPr>
                <w:color w:val="231F20"/>
                <w:spacing w:val="-42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Microscope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20%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Neuro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30%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9"/>
              </w:tabs>
              <w:spacing w:before="129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Gastroenterology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equipment</w:t>
            </w:r>
            <w:r>
              <w:rPr>
                <w:color w:val="231F20"/>
                <w:spacing w:val="-41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20%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Surgeon</w:t>
            </w:r>
            <w:r>
              <w:rPr>
                <w:color w:val="231F20"/>
                <w:spacing w:val="-4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3"/>
              </w:numPr>
              <w:tabs>
                <w:tab w:val="left" w:pos="478"/>
              </w:tabs>
              <w:spacing w:before="128" w:after="0" w:line="240" w:lineRule="auto"/>
              <w:ind w:left="478" w:right="0" w:hanging="356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Ortho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drill</w:t>
            </w:r>
            <w:r>
              <w:rPr>
                <w:color w:val="231F20"/>
                <w:spacing w:val="-34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15%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10" w:h="16840"/>
          <w:pgMar w:top="780" w:right="680" w:bottom="116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923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48"/>
              <w:ind w:left="122"/>
              <w:rPr>
                <w:sz w:val="20"/>
              </w:rPr>
            </w:pPr>
            <w:bookmarkStart w:id="83" w:name="Page 85"/>
            <w:bookmarkEnd w:id="83"/>
            <w:r>
              <w:rPr>
                <w:color w:val="231F20"/>
                <w:sz w:val="20"/>
              </w:rPr>
              <w:t xml:space="preserve">XI. Morecellator </w:t>
            </w:r>
            <w:r>
              <w:rPr>
                <w:color w:val="231F20"/>
                <w:w w:val="105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Rs.2000/- or 25% Surgeon fees, whichever is more</w:t>
            </w:r>
          </w:p>
          <w:p>
            <w:pPr>
              <w:pStyle w:val="12"/>
              <w:numPr>
                <w:ilvl w:val="0"/>
                <w:numId w:val="24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Phaco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machine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20%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</w:p>
          <w:p>
            <w:pPr>
              <w:pStyle w:val="12"/>
              <w:numPr>
                <w:ilvl w:val="0"/>
                <w:numId w:val="24"/>
              </w:numPr>
              <w:tabs>
                <w:tab w:val="left" w:pos="479"/>
              </w:tabs>
              <w:spacing w:before="129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Tripolar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5mm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-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Rs.5000/-</w:t>
            </w:r>
          </w:p>
          <w:p>
            <w:pPr>
              <w:pStyle w:val="12"/>
              <w:numPr>
                <w:ilvl w:val="0"/>
                <w:numId w:val="24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Tripolar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10mm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39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Rs.10000/-</w:t>
            </w:r>
          </w:p>
          <w:p>
            <w:pPr>
              <w:pStyle w:val="12"/>
              <w:numPr>
                <w:ilvl w:val="0"/>
                <w:numId w:val="24"/>
              </w:numPr>
              <w:tabs>
                <w:tab w:val="left" w:pos="479"/>
              </w:tabs>
              <w:spacing w:before="128" w:after="0" w:line="240" w:lineRule="auto"/>
              <w:ind w:left="478" w:right="0" w:hanging="357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other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10</w:t>
            </w:r>
            <w:r>
              <w:rPr>
                <w:color w:val="231F20"/>
                <w:spacing w:val="-3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%</w:t>
            </w:r>
          </w:p>
          <w:p>
            <w:pPr>
              <w:pStyle w:val="12"/>
              <w:numPr>
                <w:ilvl w:val="0"/>
                <w:numId w:val="24"/>
              </w:numPr>
              <w:tabs>
                <w:tab w:val="left" w:pos="479"/>
              </w:tabs>
              <w:spacing w:before="1" w:after="0" w:line="360" w:lineRule="atLeast"/>
              <w:ind w:left="122" w:right="158" w:firstLine="0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one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many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chargeable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used,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then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whole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are</w:t>
            </w:r>
            <w:r>
              <w:rPr>
                <w:color w:val="231F20"/>
                <w:spacing w:val="-4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 under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single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item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whether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30%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40%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separate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each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shall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b/>
                <w:sz w:val="35"/>
              </w:rPr>
            </w:pPr>
          </w:p>
          <w:p>
            <w:pPr>
              <w:pStyle w:val="12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13.(b)</w:t>
            </w:r>
          </w:p>
        </w:tc>
        <w:tc>
          <w:tcPr>
            <w:tcW w:w="9239" w:type="dxa"/>
          </w:tcPr>
          <w:p>
            <w:pPr>
              <w:pStyle w:val="12"/>
              <w:spacing w:before="46"/>
              <w:ind w:left="12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levied.</w:t>
            </w:r>
          </w:p>
          <w:p>
            <w:pPr>
              <w:pStyle w:val="12"/>
              <w:spacing w:before="128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Equipment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brought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consultant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available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hospital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20%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11"/>
              <w:rPr>
                <w:b/>
                <w:sz w:val="34"/>
              </w:rPr>
            </w:pPr>
          </w:p>
          <w:p>
            <w:pPr>
              <w:pStyle w:val="12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14.</w:t>
            </w:r>
          </w:p>
        </w:tc>
        <w:tc>
          <w:tcPr>
            <w:tcW w:w="9239" w:type="dxa"/>
          </w:tcPr>
          <w:p>
            <w:pPr>
              <w:pStyle w:val="12"/>
              <w:spacing w:before="45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charges or minimum Rs. 500/-.</w:t>
            </w:r>
          </w:p>
          <w:p>
            <w:pPr>
              <w:pStyle w:val="12"/>
              <w:spacing w:before="129"/>
              <w:ind w:left="122"/>
              <w:rPr>
                <w:sz w:val="20"/>
              </w:rPr>
            </w:pPr>
            <w:r>
              <w:rPr>
                <w:color w:val="231F20"/>
                <w:spacing w:val="-7"/>
                <w:w w:val="95"/>
                <w:sz w:val="20"/>
              </w:rPr>
              <w:t>PAC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services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all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patients,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wherever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4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anesthetist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called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7"/>
                <w:w w:val="95"/>
                <w:sz w:val="20"/>
              </w:rPr>
              <w:t>PAC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visit.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One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45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be charged according to the category of bed occupied.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15.</w:t>
            </w:r>
          </w:p>
        </w:tc>
        <w:tc>
          <w:tcPr>
            <w:tcW w:w="9239" w:type="dxa"/>
          </w:tcPr>
          <w:p>
            <w:pPr>
              <w:pStyle w:val="12"/>
              <w:spacing w:before="44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Pulse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Oxymeter/Cardiac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monitor/Nerve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stimulator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used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OT-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125/-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each.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16.</w:t>
            </w:r>
          </w:p>
        </w:tc>
        <w:tc>
          <w:tcPr>
            <w:tcW w:w="9239" w:type="dxa"/>
          </w:tcPr>
          <w:p>
            <w:pPr>
              <w:pStyle w:val="12"/>
              <w:spacing w:before="44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For procedure done at bed side, hospital charges will be 50% of the procedure charges.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17.</w:t>
            </w:r>
          </w:p>
        </w:tc>
        <w:tc>
          <w:tcPr>
            <w:tcW w:w="9239" w:type="dxa"/>
          </w:tcPr>
          <w:p>
            <w:pPr>
              <w:pStyle w:val="12"/>
              <w:spacing w:before="44"/>
              <w:ind w:left="122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For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patients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admitted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Day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care/short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stay/consent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file,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according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5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S/P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category.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4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18.</w:t>
            </w:r>
          </w:p>
          <w:p>
            <w:pPr>
              <w:pStyle w:val="12"/>
              <w:spacing w:before="128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19.</w:t>
            </w:r>
          </w:p>
        </w:tc>
        <w:tc>
          <w:tcPr>
            <w:tcW w:w="9239" w:type="dxa"/>
          </w:tcPr>
          <w:p>
            <w:pPr>
              <w:pStyle w:val="12"/>
              <w:spacing w:before="44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Painless Labour done under continuous epidural analgesia, the anesthetist charges will be extra.</w:t>
            </w:r>
          </w:p>
          <w:p>
            <w:pPr>
              <w:pStyle w:val="12"/>
              <w:spacing w:before="128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operated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CCU/ICU/Nursery/Casualty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from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8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pacing w:val="-7"/>
                <w:sz w:val="20"/>
              </w:rPr>
              <w:t>P.M.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8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A.M.-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1st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9"/>
              <w:rPr>
                <w:b/>
                <w:sz w:val="34"/>
              </w:rPr>
            </w:pPr>
          </w:p>
          <w:p>
            <w:pPr>
              <w:pStyle w:val="12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20.</w:t>
            </w:r>
          </w:p>
        </w:tc>
        <w:tc>
          <w:tcPr>
            <w:tcW w:w="9239" w:type="dxa"/>
          </w:tcPr>
          <w:p>
            <w:pPr>
              <w:pStyle w:val="12"/>
              <w:spacing w:before="43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category.</w:t>
            </w:r>
          </w:p>
          <w:p>
            <w:pPr>
              <w:pStyle w:val="12"/>
              <w:spacing w:before="128" w:line="372" w:lineRule="auto"/>
              <w:ind w:left="121" w:right="15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Whenever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4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admitted,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he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only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two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visits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3"/>
                <w:w w:val="95"/>
                <w:sz w:val="20"/>
              </w:rPr>
              <w:t>day.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Night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visit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except </w:t>
            </w:r>
            <w:r>
              <w:rPr>
                <w:color w:val="231F20"/>
                <w:sz w:val="20"/>
              </w:rPr>
              <w:t>where</w:t>
            </w:r>
            <w:r>
              <w:rPr>
                <w:color w:val="231F20"/>
                <w:spacing w:val="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</w:p>
          <w:p>
            <w:pPr>
              <w:pStyle w:val="12"/>
              <w:tabs>
                <w:tab w:val="left" w:pos="477"/>
              </w:tabs>
              <w:spacing w:before="2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I.)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relatives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call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consultant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7"/>
              <w:rPr>
                <w:b/>
                <w:sz w:val="34"/>
              </w:rPr>
            </w:pPr>
          </w:p>
          <w:p>
            <w:pPr>
              <w:pStyle w:val="12"/>
              <w:spacing w:before="1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21.</w:t>
            </w:r>
          </w:p>
        </w:tc>
        <w:tc>
          <w:tcPr>
            <w:tcW w:w="9239" w:type="dxa"/>
          </w:tcPr>
          <w:p>
            <w:pPr>
              <w:pStyle w:val="12"/>
              <w:tabs>
                <w:tab w:val="left" w:pos="477"/>
              </w:tabs>
              <w:spacing w:before="42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ii)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z w:val="20"/>
              </w:rPr>
              <w:t>When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view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Consultant-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3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seriously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ill.</w:t>
            </w:r>
          </w:p>
          <w:p>
            <w:pPr>
              <w:pStyle w:val="12"/>
              <w:spacing w:before="128"/>
              <w:ind w:left="12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admitted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wants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that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he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should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treated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by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his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choiced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hospital,</w:t>
            </w:r>
            <w:r>
              <w:rPr>
                <w:color w:val="231F20"/>
                <w:spacing w:val="-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7"/>
              <w:rPr>
                <w:b/>
                <w:sz w:val="34"/>
              </w:rPr>
            </w:pPr>
          </w:p>
          <w:p>
            <w:pPr>
              <w:pStyle w:val="12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22.</w:t>
            </w:r>
          </w:p>
        </w:tc>
        <w:tc>
          <w:tcPr>
            <w:tcW w:w="9239" w:type="dxa"/>
          </w:tcPr>
          <w:p>
            <w:pPr>
              <w:pStyle w:val="12"/>
              <w:spacing w:before="41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transferred to the choiced consultant, if specialty is same.</w:t>
            </w:r>
          </w:p>
          <w:p>
            <w:pPr>
              <w:pStyle w:val="12"/>
              <w:spacing w:before="129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wants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admitted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under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care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his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choiced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consultant,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it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accepted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irrespective</w:t>
            </w:r>
            <w:r>
              <w:rPr>
                <w:color w:val="231F20"/>
                <w:spacing w:val="-3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6"/>
              <w:rPr>
                <w:b/>
                <w:sz w:val="34"/>
              </w:rPr>
            </w:pPr>
          </w:p>
          <w:p>
            <w:pPr>
              <w:pStyle w:val="12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23.</w:t>
            </w:r>
          </w:p>
        </w:tc>
        <w:tc>
          <w:tcPr>
            <w:tcW w:w="9239" w:type="dxa"/>
          </w:tcPr>
          <w:p>
            <w:pPr>
              <w:pStyle w:val="12"/>
              <w:spacing w:before="41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who's call day it was.</w:t>
            </w:r>
          </w:p>
          <w:p>
            <w:pPr>
              <w:pStyle w:val="12"/>
              <w:spacing w:before="128"/>
              <w:ind w:left="12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Consultants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may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refer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required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treatment</w:t>
            </w:r>
            <w:r>
              <w:rPr>
                <w:color w:val="231F20"/>
                <w:spacing w:val="-2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etc.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any</w:t>
            </w:r>
            <w:r>
              <w:rPr>
                <w:color w:val="231F20"/>
                <w:spacing w:val="-1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consultant</w:t>
            </w:r>
            <w:r>
              <w:rPr>
                <w:color w:val="231F20"/>
                <w:spacing w:val="-2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their</w:t>
            </w:r>
            <w:r>
              <w:rPr>
                <w:color w:val="231F20"/>
                <w:spacing w:val="-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private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40"/>
              <w:ind w:left="12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cases.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40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24.</w:t>
            </w:r>
          </w:p>
        </w:tc>
        <w:tc>
          <w:tcPr>
            <w:tcW w:w="9239" w:type="dxa"/>
          </w:tcPr>
          <w:p>
            <w:pPr>
              <w:pStyle w:val="12"/>
              <w:spacing w:before="40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In case of Epidural Injection / Epidural cauterization etc. O.T. charges will be 30%.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25.</w:t>
            </w:r>
          </w:p>
        </w:tc>
        <w:tc>
          <w:tcPr>
            <w:tcW w:w="9239" w:type="dxa"/>
          </w:tcPr>
          <w:p>
            <w:pPr>
              <w:pStyle w:val="12"/>
              <w:spacing w:before="39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All consultants will admit patient under their care only of their specialty/super specialty.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26.</w:t>
            </w:r>
          </w:p>
        </w:tc>
        <w:tc>
          <w:tcPr>
            <w:tcW w:w="9239" w:type="dxa"/>
          </w:tcPr>
          <w:p>
            <w:pPr>
              <w:pStyle w:val="12"/>
              <w:spacing w:before="39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All consultants will operate only of their specialty.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9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27.</w:t>
            </w:r>
          </w:p>
          <w:p>
            <w:pPr>
              <w:pStyle w:val="12"/>
              <w:spacing w:before="128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28.</w:t>
            </w:r>
          </w:p>
        </w:tc>
        <w:tc>
          <w:tcPr>
            <w:tcW w:w="9239" w:type="dxa"/>
          </w:tcPr>
          <w:p>
            <w:pPr>
              <w:pStyle w:val="12"/>
              <w:spacing w:before="39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wants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photocopy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his/her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file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specially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panel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patients,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they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have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pay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Rs.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50/-</w:t>
            </w:r>
            <w:r>
              <w:rPr>
                <w:color w:val="231F20"/>
                <w:spacing w:val="-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4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file.</w:t>
            </w:r>
          </w:p>
          <w:p>
            <w:pPr>
              <w:pStyle w:val="12"/>
              <w:spacing w:before="128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Standby charges for Cataract / Eye Surgery (Monitored Anesthesia care (MAC) [Eco Ward </w:t>
            </w:r>
            <w:r>
              <w:rPr>
                <w:color w:val="231F20"/>
                <w:w w:val="105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900/-,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4"/>
              <w:rPr>
                <w:b/>
                <w:sz w:val="34"/>
              </w:rPr>
            </w:pPr>
          </w:p>
          <w:p>
            <w:pPr>
              <w:pStyle w:val="12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29.</w:t>
            </w:r>
          </w:p>
        </w:tc>
        <w:tc>
          <w:tcPr>
            <w:tcW w:w="9239" w:type="dxa"/>
          </w:tcPr>
          <w:p>
            <w:pPr>
              <w:pStyle w:val="12"/>
              <w:spacing w:before="38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Semi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Pvt.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Ward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1200/-,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Semi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Deluxe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Ward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1400,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Pvt.</w:t>
            </w:r>
            <w:r>
              <w:rPr>
                <w:color w:val="231F20"/>
                <w:spacing w:val="-49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Ward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1500/-,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Deluxe</w:t>
            </w:r>
            <w:r>
              <w:rPr>
                <w:color w:val="231F20"/>
                <w:spacing w:val="-50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Ward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1800/-]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+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pacing w:val="-7"/>
                <w:sz w:val="20"/>
              </w:rPr>
              <w:t>PAC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</w:t>
            </w:r>
          </w:p>
          <w:p>
            <w:pPr>
              <w:pStyle w:val="12"/>
              <w:spacing w:before="129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department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Gastroenterology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O.T.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5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charged190%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38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fees &amp; 175% of Surgeon fee if done at bed side or OPD basis.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30.</w:t>
            </w:r>
          </w:p>
        </w:tc>
        <w:tc>
          <w:tcPr>
            <w:tcW w:w="9239" w:type="dxa"/>
          </w:tcPr>
          <w:p>
            <w:pPr>
              <w:pStyle w:val="12"/>
              <w:spacing w:before="37"/>
              <w:ind w:left="121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case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Surgical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unlisted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47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rate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decided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operating</w:t>
            </w:r>
            <w:r>
              <w:rPr>
                <w:color w:val="231F20"/>
                <w:spacing w:val="-4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4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4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accepted.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37"/>
              <w:ind w:left="1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31.</w:t>
            </w:r>
          </w:p>
          <w:p>
            <w:pPr>
              <w:pStyle w:val="12"/>
              <w:spacing w:before="128"/>
              <w:ind w:left="12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32.</w:t>
            </w:r>
          </w:p>
        </w:tc>
        <w:tc>
          <w:tcPr>
            <w:tcW w:w="9239" w:type="dxa"/>
          </w:tcPr>
          <w:p>
            <w:pPr>
              <w:pStyle w:val="12"/>
              <w:spacing w:before="37"/>
              <w:ind w:left="120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In ERCP </w:t>
            </w:r>
            <w:r>
              <w:rPr>
                <w:color w:val="231F20"/>
                <w:w w:val="105"/>
                <w:sz w:val="20"/>
              </w:rPr>
              <w:t xml:space="preserve">– </w:t>
            </w:r>
            <w:r>
              <w:rPr>
                <w:color w:val="231F20"/>
                <w:sz w:val="20"/>
              </w:rPr>
              <w:t>C-arm charges will be charged extra i.e. 15%, i.e. total 185%</w:t>
            </w:r>
          </w:p>
          <w:p>
            <w:pPr>
              <w:pStyle w:val="12"/>
              <w:spacing w:before="128"/>
              <w:ind w:left="177"/>
              <w:rPr>
                <w:sz w:val="20"/>
              </w:rPr>
            </w:pP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Department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Respiratory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Medicine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if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any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done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O.T.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–</w:t>
            </w:r>
            <w:r>
              <w:rPr>
                <w:color w:val="231F20"/>
                <w:spacing w:val="-28"/>
                <w:w w:val="10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Patient</w:t>
            </w:r>
            <w:r>
              <w:rPr>
                <w:color w:val="231F20"/>
                <w:spacing w:val="-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2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charged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190%</w:t>
            </w:r>
            <w:r>
              <w:rPr>
                <w:color w:val="231F20"/>
                <w:spacing w:val="-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36"/>
              <w:ind w:left="120"/>
              <w:rPr>
                <w:sz w:val="20"/>
              </w:rPr>
            </w:pPr>
            <w:r>
              <w:rPr>
                <w:color w:val="231F20"/>
                <w:sz w:val="20"/>
              </w:rPr>
              <w:t>Surgeon fees &amp; 175% of Surgeon fee if done at bed side or OPD basis.</w:t>
            </w: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  <w:sectPr>
          <w:pgSz w:w="11910" w:h="16840"/>
          <w:pgMar w:top="840" w:right="680" w:bottom="1080" w:left="740" w:header="0" w:footer="883" w:gutter="0"/>
          <w:cols w:space="720" w:num="1"/>
        </w:sectPr>
      </w:pPr>
    </w:p>
    <w:tbl>
      <w:tblPr>
        <w:tblStyle w:val="5"/>
        <w:tblW w:w="0" w:type="auto"/>
        <w:tblInd w:w="131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9239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935" w:type="dxa"/>
          </w:tcPr>
          <w:p>
            <w:pPr>
              <w:pStyle w:val="12"/>
              <w:spacing w:before="48"/>
              <w:ind w:left="127"/>
              <w:rPr>
                <w:sz w:val="20"/>
              </w:rPr>
            </w:pPr>
            <w:bookmarkStart w:id="84" w:name="Page 86"/>
            <w:bookmarkEnd w:id="84"/>
            <w:r>
              <w:rPr>
                <w:color w:val="231F20"/>
                <w:w w:val="95"/>
                <w:sz w:val="20"/>
              </w:rPr>
              <w:t>33.</w:t>
            </w:r>
          </w:p>
          <w:p>
            <w:pPr>
              <w:pStyle w:val="12"/>
              <w:spacing w:before="128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34.</w:t>
            </w:r>
          </w:p>
        </w:tc>
        <w:tc>
          <w:tcPr>
            <w:tcW w:w="9239" w:type="dxa"/>
          </w:tcPr>
          <w:p>
            <w:pPr>
              <w:pStyle w:val="12"/>
              <w:spacing w:before="48"/>
              <w:ind w:left="122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Anesthetist's presence is mandatory in operation theatre till Patient is under operation.</w:t>
            </w:r>
          </w:p>
          <w:p>
            <w:pPr>
              <w:pStyle w:val="12"/>
              <w:spacing w:line="360" w:lineRule="atLeast"/>
              <w:ind w:left="122" w:right="158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Department</w:t>
            </w:r>
            <w:r>
              <w:rPr>
                <w:color w:val="231F20"/>
                <w:spacing w:val="-2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Nephrology,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any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procedure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done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95"/>
                <w:sz w:val="20"/>
              </w:rPr>
              <w:t>O.T.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–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2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charged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190%</w:t>
            </w:r>
            <w:r>
              <w:rPr>
                <w:color w:val="231F20"/>
                <w:spacing w:val="-2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Surgeon</w:t>
            </w:r>
            <w:r>
              <w:rPr>
                <w:color w:val="231F20"/>
                <w:spacing w:val="-2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fees. Note: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-</w:t>
            </w:r>
            <w:r>
              <w:rPr>
                <w:color w:val="231F20"/>
                <w:spacing w:val="-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case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3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Australian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Antigen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positive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/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HIV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positive,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95"/>
                <w:sz w:val="20"/>
              </w:rPr>
              <w:t>O.T.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70%,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Gas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 xml:space="preserve">be </w:t>
            </w:r>
            <w:r>
              <w:rPr>
                <w:color w:val="231F20"/>
                <w:sz w:val="20"/>
              </w:rPr>
              <w:t>40%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fees.</w:t>
            </w:r>
            <w:r>
              <w:rPr>
                <w:color w:val="231F20"/>
                <w:spacing w:val="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fees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will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50%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more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than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usual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said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procedure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</w:t>
            </w:r>
            <w:r>
              <w:rPr>
                <w:color w:val="231F20"/>
                <w:spacing w:val="-2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per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our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rPr>
                <w:b/>
                <w:sz w:val="35"/>
              </w:rPr>
            </w:pPr>
          </w:p>
          <w:p>
            <w:pPr>
              <w:pStyle w:val="12"/>
              <w:spacing w:before="1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35.</w:t>
            </w:r>
          </w:p>
        </w:tc>
        <w:tc>
          <w:tcPr>
            <w:tcW w:w="9239" w:type="dxa"/>
          </w:tcPr>
          <w:p>
            <w:pPr>
              <w:pStyle w:val="12"/>
              <w:spacing w:before="46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hospital rate list.</w:t>
            </w:r>
          </w:p>
          <w:p>
            <w:pPr>
              <w:pStyle w:val="12"/>
              <w:spacing w:before="129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Operation</w:t>
            </w:r>
            <w:r>
              <w:rPr>
                <w:color w:val="231F20"/>
                <w:spacing w:val="-3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Package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means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–Fees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Surgeon,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Astt.Surgeon,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Anesthesia,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O.T.,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pacing w:val="-5"/>
                <w:sz w:val="20"/>
              </w:rPr>
              <w:t>O.T.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Gas,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stand</w:t>
            </w:r>
            <w:r>
              <w:rPr>
                <w:color w:val="231F20"/>
                <w:spacing w:val="-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by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</w:t>
            </w:r>
            <w:r>
              <w:rPr>
                <w:color w:val="231F20"/>
                <w:spacing w:val="-2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(if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935" w:type="dxa"/>
          </w:tcPr>
          <w:p>
            <w:pPr>
              <w:pStyle w:val="12"/>
              <w:rPr>
                <w:b/>
                <w:sz w:val="35"/>
              </w:rPr>
            </w:pPr>
          </w:p>
          <w:p>
            <w:pPr>
              <w:pStyle w:val="12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36.</w:t>
            </w:r>
          </w:p>
        </w:tc>
        <w:tc>
          <w:tcPr>
            <w:tcW w:w="9239" w:type="dxa"/>
          </w:tcPr>
          <w:p>
            <w:pPr>
              <w:pStyle w:val="12"/>
              <w:spacing w:before="46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required), equipment charges &amp; non replacement items</w:t>
            </w:r>
          </w:p>
          <w:p>
            <w:pPr>
              <w:pStyle w:val="12"/>
              <w:spacing w:line="360" w:lineRule="atLeast"/>
              <w:ind w:left="122" w:right="147"/>
              <w:rPr>
                <w:sz w:val="20"/>
              </w:rPr>
            </w:pPr>
            <w:r>
              <w:rPr>
                <w:color w:val="231F20"/>
                <w:sz w:val="20"/>
              </w:rPr>
              <w:t>Management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or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pacing w:val="-3"/>
                <w:sz w:val="20"/>
              </w:rPr>
              <w:t>Total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Package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Means-Operation</w:t>
            </w:r>
            <w:r>
              <w:rPr>
                <w:color w:val="231F20"/>
                <w:spacing w:val="-2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Charges,</w:t>
            </w:r>
            <w:r>
              <w:rPr>
                <w:color w:val="231F20"/>
                <w:spacing w:val="-1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Room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Rent,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Doctor</w:t>
            </w:r>
            <w:r>
              <w:rPr>
                <w:color w:val="231F20"/>
                <w:spacing w:val="-2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Visits,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Nursing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Care,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RMO </w:t>
            </w:r>
            <w:r>
              <w:rPr>
                <w:color w:val="231F20"/>
                <w:w w:val="95"/>
                <w:sz w:val="20"/>
              </w:rPr>
              <w:t>charges,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Super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Speciality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Investigations,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Medicines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&amp;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all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procedure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other</w:t>
            </w:r>
            <w:r>
              <w:rPr>
                <w:color w:val="231F20"/>
                <w:spacing w:val="-3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services</w:t>
            </w:r>
            <w:r>
              <w:rPr>
                <w:color w:val="231F20"/>
                <w:spacing w:val="-3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Excepts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935" w:type="dxa"/>
          </w:tcPr>
          <w:p>
            <w:pPr>
              <w:pStyle w:val="12"/>
              <w:spacing w:before="11"/>
              <w:rPr>
                <w:b/>
                <w:sz w:val="34"/>
              </w:rPr>
            </w:pPr>
          </w:p>
          <w:p>
            <w:pPr>
              <w:pStyle w:val="12"/>
              <w:ind w:left="12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37.</w:t>
            </w:r>
          </w:p>
        </w:tc>
        <w:tc>
          <w:tcPr>
            <w:tcW w:w="9239" w:type="dxa"/>
          </w:tcPr>
          <w:p>
            <w:pPr>
              <w:pStyle w:val="12"/>
              <w:spacing w:before="45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Implants, Stents, and Consumables &amp; Disposables.</w:t>
            </w:r>
          </w:p>
          <w:p>
            <w:pPr>
              <w:pStyle w:val="12"/>
              <w:spacing w:before="128"/>
              <w:ind w:left="14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Where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ever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operation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management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patient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from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Package,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anesthetist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charges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will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fixed</w:t>
            </w:r>
            <w:r>
              <w:rPr>
                <w:color w:val="231F20"/>
                <w:spacing w:val="-3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i.e.</w:t>
            </w:r>
            <w:r>
              <w:rPr>
                <w:color w:val="231F20"/>
                <w:spacing w:val="-3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spacing w:before="44"/>
              <w:ind w:left="122"/>
              <w:rPr>
                <w:sz w:val="20"/>
              </w:rPr>
            </w:pPr>
            <w:r>
              <w:rPr>
                <w:color w:val="231F20"/>
                <w:sz w:val="20"/>
              </w:rPr>
              <w:t>Joint Replacement case anesthesia charges will Rs. 5,000/- fixed.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935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9239" w:type="dxa"/>
          </w:tcPr>
          <w:p>
            <w:pPr>
              <w:pStyle w:val="12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</w:p>
    <w:sectPr>
      <w:pgSz w:w="11910" w:h="16840"/>
      <w:pgMar w:top="840" w:right="680" w:bottom="1080" w:left="740" w:header="0" w:footer="8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FreeSerif">
    <w:altName w:val="Euphorigenic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</w:pPr>
    <w:r>
      <w:pict>
        <v:shape id="_x0000_s2049" o:spid="_x0000_s2049" o:spt="202" type="#_x0000_t202" style="position:absolute;left:0pt;margin-left:293pt;margin-top:782.7pt;height:14.05pt;width:11.1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6"/>
                  <w:spacing w:before="22"/>
                  <w:ind w:left="60"/>
                </w:pPr>
                <w:r>
                  <w:fldChar w:fldCharType="begin"/>
                </w:r>
                <w:r>
                  <w:rPr>
                    <w:color w:val="231F20"/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16"/>
      </w:rPr>
    </w:pPr>
    <w:r>
      <w:pict>
        <v:shape id="_x0000_s2050" o:spid="_x0000_s2050" o:spt="202" type="#_x0000_t202" style="position:absolute;left:0pt;margin-left:292.9pt;margin-top:782.6pt;height:14.15pt;width:16.4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6"/>
                  <w:spacing w:before="24"/>
                  <w:ind w:left="62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23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</w:pPr>
    <w:r>
      <w:pict>
        <v:shape id="_x0000_s2051" o:spid="_x0000_s2051" o:spt="202" type="#_x0000_t202" style="position:absolute;left:0pt;margin-left:293pt;margin-top:782.7pt;height:14.05pt;width:16.3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6"/>
                  <w:spacing w:before="22"/>
                  <w:ind w:left="60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16"/>
      </w:rPr>
    </w:pPr>
    <w:r>
      <w:pict>
        <v:shape id="_x0000_s2053" o:spid="_x0000_s2053" o:spt="202" type="#_x0000_t202" style="position:absolute;left:0pt;margin-left:293pt;margin-top:782.55pt;height:14.2pt;width:16.35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6"/>
                  <w:spacing w:before="25"/>
                  <w:ind w:left="60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63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16"/>
      </w:rPr>
    </w:pPr>
    <w:r>
      <w:pict>
        <v:shape id="_x0000_s2054" o:spid="_x0000_s2054" o:spt="202" type="#_x0000_t202" style="position:absolute;left:0pt;margin-left:293pt;margin-top:782.7pt;height:14.05pt;width:16.3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6"/>
                  <w:spacing w:before="22"/>
                  <w:ind w:left="60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84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609" w:hanging="483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4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4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4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4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4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4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4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483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725" w:hanging="475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4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4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4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6" w:hanging="4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2" w:hanging="4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9" w:hanging="4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5" w:hanging="4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475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11"/>
      <w:numFmt w:val="upperRoman"/>
      <w:lvlText w:val="%1."/>
      <w:lvlJc w:val="left"/>
      <w:pPr>
        <w:ind w:left="478" w:hanging="356"/>
        <w:jc w:val="left"/>
      </w:pPr>
      <w:rPr>
        <w:rFonts w:hint="default" w:ascii="Trebuchet MS" w:hAnsi="Trebuchet MS" w:eastAsia="Trebuchet MS" w:cs="Trebuchet MS"/>
        <w:color w:val="231F20"/>
        <w:w w:val="84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4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9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4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9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4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9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4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9" w:hanging="356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43" w:hanging="789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4" w:hanging="7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9" w:hanging="7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3" w:hanging="7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8" w:hanging="7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2" w:hanging="7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07" w:hanging="7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1" w:hanging="7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96" w:hanging="789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7"/>
      <w:numFmt w:val="upperLetter"/>
      <w:lvlText w:val="%1"/>
      <w:lvlJc w:val="left"/>
      <w:pPr>
        <w:ind w:left="1043" w:hanging="789"/>
        <w:jc w:val="left"/>
      </w:pPr>
      <w:rPr>
        <w:rFonts w:hint="default"/>
        <w:lang w:val="en-US" w:eastAsia="en-US" w:bidi="ar-SA"/>
      </w:rPr>
    </w:lvl>
    <w:lvl w:ilvl="1" w:tentative="0">
      <w:start w:val="55"/>
      <w:numFmt w:val="decimal"/>
      <w:lvlText w:val="%1-%2"/>
      <w:lvlJc w:val="left"/>
      <w:pPr>
        <w:ind w:left="1043" w:hanging="789"/>
        <w:jc w:val="left"/>
      </w:pPr>
      <w:rPr>
        <w:rFonts w:hint="default" w:ascii="Trebuchet MS" w:hAnsi="Trebuchet MS" w:eastAsia="Trebuchet MS" w:cs="Trebuchet MS"/>
        <w:color w:val="231F20"/>
        <w:w w:val="94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9" w:hanging="7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3" w:hanging="7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8" w:hanging="7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2" w:hanging="7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07" w:hanging="7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1" w:hanging="7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96" w:hanging="789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858" w:hanging="671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2" w:hanging="67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5" w:hanging="67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7" w:hanging="67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0" w:hanging="67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2" w:hanging="67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5" w:hanging="67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7" w:hanging="67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0" w:hanging="671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lowerRoman"/>
      <w:lvlText w:val="%1."/>
      <w:lvlJc w:val="left"/>
      <w:pPr>
        <w:ind w:left="919" w:hanging="804"/>
        <w:jc w:val="left"/>
      </w:pPr>
      <w:rPr>
        <w:rFonts w:hint="default" w:ascii="Trebuchet MS" w:hAnsi="Trebuchet MS" w:eastAsia="Trebuchet MS" w:cs="Trebuchet MS"/>
        <w:color w:val="231F20"/>
        <w:w w:val="67"/>
        <w:sz w:val="20"/>
        <w:szCs w:val="20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1354" w:hanging="435"/>
      </w:pPr>
      <w:rPr>
        <w:rFonts w:hint="default" w:ascii="FreeSerif" w:hAnsi="FreeSerif" w:eastAsia="FreeSerif" w:cs="FreeSerif"/>
        <w:color w:val="231F20"/>
        <w:w w:val="61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3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7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1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5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9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3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57" w:hanging="435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lowerLetter"/>
      <w:lvlText w:val="(%1)"/>
      <w:lvlJc w:val="left"/>
      <w:pPr>
        <w:ind w:left="428" w:hanging="309"/>
        <w:jc w:val="left"/>
      </w:pPr>
      <w:rPr>
        <w:rFonts w:hint="default" w:ascii="Trebuchet MS" w:hAnsi="Trebuchet MS" w:eastAsia="Trebuchet MS" w:cs="Trebuchet MS"/>
        <w:color w:val="231F20"/>
        <w:w w:val="8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06" w:hanging="30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92" w:hanging="30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79" w:hanging="30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65" w:hanging="30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852" w:hanging="30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338" w:hanging="30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24" w:hanging="30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11" w:hanging="309"/>
      </w:pPr>
      <w:rPr>
        <w:rFonts w:hint="default"/>
        <w:lang w:val="en-US" w:eastAsia="en-US" w:bidi="ar-SA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595" w:hanging="346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34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3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3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3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3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3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46"/>
      </w:pPr>
      <w:rPr>
        <w:rFonts w:hint="default"/>
        <w:lang w:val="en-US" w:eastAsia="en-US" w:bidi="ar-SA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814" w:hanging="565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6" w:hanging="56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3" w:hanging="5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9" w:hanging="5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6" w:hanging="5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2" w:hanging="5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9" w:hanging="5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5" w:hanging="5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2" w:hanging="565"/>
      </w:pPr>
      <w:rPr>
        <w:rFonts w:hint="default"/>
        <w:lang w:val="en-US" w:eastAsia="en-US" w:bidi="ar-SA"/>
      </w:rPr>
    </w:lvl>
  </w:abstractNum>
  <w:abstractNum w:abstractNumId="10">
    <w:nsid w:val="0053208E"/>
    <w:multiLevelType w:val="multilevel"/>
    <w:tmpl w:val="0053208E"/>
    <w:lvl w:ilvl="0" w:tentative="0">
      <w:start w:val="7"/>
      <w:numFmt w:val="upperLetter"/>
      <w:lvlText w:val="%1"/>
      <w:lvlJc w:val="left"/>
      <w:pPr>
        <w:ind w:left="1089" w:hanging="844"/>
        <w:jc w:val="left"/>
      </w:pPr>
      <w:rPr>
        <w:rFonts w:hint="default"/>
        <w:lang w:val="en-US" w:eastAsia="en-US" w:bidi="ar-SA"/>
      </w:rPr>
    </w:lvl>
    <w:lvl w:ilvl="1" w:tentative="0">
      <w:start w:val="30"/>
      <w:numFmt w:val="decimal"/>
      <w:lvlText w:val="%1-%2"/>
      <w:lvlJc w:val="left"/>
      <w:pPr>
        <w:ind w:left="1089" w:hanging="844"/>
        <w:jc w:val="right"/>
      </w:pPr>
      <w:rPr>
        <w:rFonts w:hint="default" w:ascii="Trebuchet MS" w:hAnsi="Trebuchet MS" w:eastAsia="Trebuchet MS" w:cs="Trebuchet MS"/>
        <w:color w:val="231F20"/>
        <w:w w:val="94"/>
        <w:sz w:val="20"/>
        <w:szCs w:val="20"/>
        <w:lang w:val="en-US" w:eastAsia="en-US" w:bidi="ar-SA"/>
      </w:rPr>
    </w:lvl>
    <w:lvl w:ilvl="2" w:tentative="0">
      <w:start w:val="0"/>
      <w:numFmt w:val="bullet"/>
      <w:lvlText w:val="*"/>
      <w:lvlJc w:val="left"/>
      <w:pPr>
        <w:ind w:left="1044" w:hanging="126"/>
      </w:pPr>
      <w:rPr>
        <w:rFonts w:hint="default" w:ascii="Trebuchet MS" w:hAnsi="Trebuchet MS" w:eastAsia="Trebuchet MS" w:cs="Trebuchet MS"/>
        <w:color w:val="231F20"/>
        <w:w w:val="113"/>
        <w:sz w:val="20"/>
        <w:szCs w:val="20"/>
        <w:lang w:val="en-US" w:eastAsia="en-US" w:bidi="ar-SA"/>
      </w:rPr>
    </w:lvl>
    <w:lvl w:ilvl="3" w:tentative="0">
      <w:start w:val="2"/>
      <w:numFmt w:val="decimal"/>
      <w:lvlText w:val="%4)"/>
      <w:lvlJc w:val="left"/>
      <w:pPr>
        <w:ind w:left="6722" w:hanging="736"/>
        <w:jc w:val="left"/>
      </w:pPr>
      <w:rPr>
        <w:rFonts w:hint="default" w:ascii="Trebuchet MS" w:hAnsi="Trebuchet MS" w:eastAsia="Trebuchet MS" w:cs="Trebuchet MS"/>
        <w:color w:val="231F20"/>
        <w:w w:val="89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661" w:hanging="7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132" w:hanging="7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602" w:hanging="7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073" w:hanging="7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44" w:hanging="736"/>
      </w:pPr>
      <w:rPr>
        <w:rFonts w:hint="default"/>
        <w:lang w:val="en-US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609" w:hanging="483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4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4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4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4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4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4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4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483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98" w:hanging="444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4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4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5" w:hanging="4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4" w:hanging="4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2" w:hanging="4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1" w:hanging="4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9" w:hanging="4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444"/>
      </w:pPr>
      <w:rPr>
        <w:rFonts w:hint="default"/>
        <w:lang w:val="en-US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697" w:hanging="448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4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4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5" w:hanging="4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4" w:hanging="4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2" w:hanging="4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1" w:hanging="4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9" w:hanging="4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448"/>
      </w:pPr>
      <w:rPr>
        <w:rFonts w:hint="default"/>
        <w:lang w:val="en-US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595" w:hanging="346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34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3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3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3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3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3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46"/>
      </w:pPr>
      <w:rPr>
        <w:rFonts w:hint="default"/>
        <w:lang w:val="en-US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98" w:hanging="444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8" w:hanging="4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7" w:hanging="4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5" w:hanging="4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4" w:hanging="4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2" w:hanging="4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1" w:hanging="4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9" w:hanging="4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8" w:hanging="444"/>
      </w:pPr>
      <w:rPr>
        <w:rFonts w:hint="default"/>
        <w:lang w:val="en-US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1118" w:hanging="930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6" w:hanging="9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93" w:hanging="9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9" w:hanging="9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6" w:hanging="9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2" w:hanging="9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9" w:hanging="9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5" w:hanging="9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2" w:hanging="930"/>
      </w:pPr>
      <w:rPr>
        <w:rFonts w:hint="default"/>
        <w:lang w:val="en-US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upperRoman"/>
      <w:lvlText w:val="%1."/>
      <w:lvlJc w:val="left"/>
      <w:pPr>
        <w:ind w:left="478" w:hanging="356"/>
        <w:jc w:val="left"/>
      </w:pPr>
      <w:rPr>
        <w:rFonts w:hint="default" w:ascii="Trebuchet MS" w:hAnsi="Trebuchet MS" w:eastAsia="Trebuchet MS" w:cs="Trebuchet MS"/>
        <w:color w:val="231F20"/>
        <w:w w:val="6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4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9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4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9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4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9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4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9" w:hanging="356"/>
      </w:pPr>
      <w:rPr>
        <w:rFonts w:hint="default"/>
        <w:lang w:val="en-US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42" w:hanging="320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2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9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1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3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6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8" w:hanging="320"/>
      </w:pPr>
      <w:rPr>
        <w:rFonts w:hint="default"/>
        <w:lang w:val="en-US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78" w:hanging="491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0" w:hanging="49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4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1" w:hanging="4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2" w:hanging="4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2" w:hanging="4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3" w:hanging="4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3" w:hanging="4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4" w:hanging="491"/>
      </w:pPr>
      <w:rPr>
        <w:rFonts w:hint="default"/>
        <w:lang w:val="en-US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7"/>
      <w:numFmt w:val="upperLetter"/>
      <w:lvlText w:val="%1"/>
      <w:lvlJc w:val="left"/>
      <w:pPr>
        <w:ind w:left="1043" w:hanging="789"/>
        <w:jc w:val="left"/>
      </w:pPr>
      <w:rPr>
        <w:rFonts w:hint="default"/>
        <w:lang w:val="en-US" w:eastAsia="en-US" w:bidi="ar-SA"/>
      </w:rPr>
    </w:lvl>
    <w:lvl w:ilvl="1" w:tentative="0">
      <w:start w:val="50"/>
      <w:numFmt w:val="decimal"/>
      <w:lvlText w:val="%1-%2"/>
      <w:lvlJc w:val="left"/>
      <w:pPr>
        <w:ind w:left="1043" w:hanging="789"/>
        <w:jc w:val="left"/>
      </w:pPr>
      <w:rPr>
        <w:rFonts w:hint="default" w:ascii="Trebuchet MS" w:hAnsi="Trebuchet MS" w:eastAsia="Trebuchet MS" w:cs="Trebuchet MS"/>
        <w:color w:val="231F20"/>
        <w:w w:val="94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9" w:hanging="7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3" w:hanging="7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8" w:hanging="7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2" w:hanging="7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07" w:hanging="7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1" w:hanging="7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96" w:hanging="789"/>
      </w:pPr>
      <w:rPr>
        <w:rFonts w:hint="default"/>
        <w:lang w:val="en-US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508" w:hanging="321"/>
        <w:jc w:val="left"/>
      </w:pPr>
      <w:rPr>
        <w:rFonts w:hint="default" w:ascii="Trebuchet MS" w:hAnsi="Trebuchet MS" w:eastAsia="Trebuchet MS" w:cs="Trebuchet MS"/>
        <w:color w:val="231F20"/>
        <w:w w:val="8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8" w:hanging="3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7" w:hanging="3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3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4" w:hanging="3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2" w:hanging="3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1" w:hanging="3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9" w:hanging="3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8" w:hanging="321"/>
      </w:pPr>
      <w:rPr>
        <w:rFonts w:hint="default"/>
        <w:lang w:val="en-US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590" w:hanging="341"/>
        <w:jc w:val="left"/>
      </w:pPr>
      <w:rPr>
        <w:rFonts w:hint="default" w:ascii="Trebuchet MS" w:hAnsi="Trebuchet MS" w:eastAsia="Trebuchet MS" w:cs="Trebuchet MS"/>
        <w:color w:val="231F20"/>
        <w:w w:val="8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34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3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3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3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3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3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41"/>
      </w:pPr>
      <w:rPr>
        <w:rFonts w:hint="default"/>
        <w:lang w:val="en-US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0"/>
      <w:numFmt w:val="bullet"/>
      <w:lvlText w:val=""/>
      <w:lvlJc w:val="left"/>
      <w:pPr>
        <w:ind w:left="609" w:hanging="483"/>
      </w:pPr>
      <w:rPr>
        <w:rFonts w:hint="default" w:ascii="Wingdings" w:hAnsi="Wingdings" w:eastAsia="Wingdings" w:cs="Wingdings"/>
        <w:color w:val="231F2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8" w:hanging="4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4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5" w:hanging="4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4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2" w:hanging="4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4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4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483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41A60050"/>
    <w:rsid w:val="512178AF"/>
    <w:rsid w:val="62567F36"/>
    <w:rsid w:val="6C124F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90"/>
      <w:ind w:left="2028" w:right="1964"/>
      <w:jc w:val="center"/>
      <w:outlineLvl w:val="1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0"/>
      <w:ind w:left="250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oc 1"/>
    <w:basedOn w:val="1"/>
    <w:next w:val="1"/>
    <w:qFormat/>
    <w:uiPriority w:val="1"/>
    <w:pPr>
      <w:spacing w:before="128"/>
      <w:ind w:left="130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28"/>
      <w:ind w:left="697" w:hanging="444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3"/>
    <customShpInfo spid="_x0000_s2054"/>
    <customShpInfo spid="_x0000_s1029"/>
    <customShpInfo spid="_x0000_s1030"/>
    <customShpInfo spid="_x0000_s1034"/>
    <customShpInfo spid="_x0000_s1036"/>
    <customShpInfo spid="_x0000_s1035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ScaleCrop>false</ScaleCrop>
  <LinksUpToDate>false</LinksUpToDate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2021-08-18T09:48:00Z</dcterms:created>
  <dc:creator>ELITEBOOK 8470P</dc:creator>
  <cp:lastModifiedBy>lenovo</cp:lastModifiedBy>
  <cp:lastPrinted>2021-08-19T08:09:12Z</cp:lastPrinted>
  <dcterms:modified xsi:type="dcterms:W3CDTF">2021-08-19T08:32:41Z</dcterms:modified>
  <dc:title>rate 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2016-05-21T00:00:00Z</vt:filetime>
  </property>
  <property fmtid="{D5CDD505-2E9C-101B-9397-08002B2CF9AE}" pid="3" name="Creator">
    <vt:lpwstr>CorelDRAW X5</vt:lpwstr>
  </property>
  <property fmtid="{D5CDD505-2E9C-101B-9397-08002B2CF9AE}" pid="4" name="LastSaved">
    <vt:filetime>2021-08-18T00:00:00Z</vt:filetime>
  </property>
  <property fmtid="{D5CDD505-2E9C-101B-9397-08002B2CF9AE}" pid="5" name="KSOProductBuildVer">
    <vt:lpwstr>1033-11.2.0.10258</vt:lpwstr>
  </property>
  <property fmtid="{D5CDD505-2E9C-101B-9397-08002B2CF9AE}" pid="6" name="ICV">
    <vt:lpwstr>243360A4DB3E45A5A27FF2BCD9D02931</vt:lpwstr>
  </property>
</Properties>
</file>